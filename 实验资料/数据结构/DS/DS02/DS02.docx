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D01F8">
      <w:pPr>
        <w:pStyle w:val="5"/>
      </w:pPr>
      <w:r>
        <w:rPr>
          <w:spacing w:val="-9"/>
        </w:rPr>
        <w:t>《数据结构》实验报告</w:t>
      </w:r>
    </w:p>
    <w:p w14:paraId="3DB672E5">
      <w:pPr>
        <w:spacing w:before="137"/>
        <w:ind w:left="241" w:right="0" w:firstLine="0"/>
        <w:jc w:val="left"/>
        <w:rPr>
          <w:sz w:val="21"/>
        </w:rPr>
      </w:pPr>
      <w:r>
        <w:rPr>
          <w:spacing w:val="-3"/>
          <w:sz w:val="21"/>
        </w:rPr>
        <w:t xml:space="preserve">班级: </w:t>
      </w:r>
      <w:r>
        <w:rPr>
          <w:spacing w:val="-1"/>
          <w:sz w:val="21"/>
        </w:rPr>
        <w:t xml:space="preserve"> 姓 名:</w:t>
      </w:r>
      <w:r>
        <w:rPr>
          <w:spacing w:val="-2"/>
          <w:sz w:val="21"/>
        </w:rPr>
        <w:t xml:space="preserve"> 学 号:</w:t>
      </w:r>
      <w:r>
        <w:rPr>
          <w:spacing w:val="5"/>
          <w:sz w:val="21"/>
        </w:rPr>
        <w:t xml:space="preserve"> </w:t>
      </w:r>
      <w:r>
        <w:rPr>
          <w:sz w:val="21"/>
        </w:rPr>
        <w:t>E-mail:</w:t>
      </w:r>
      <w:r>
        <w:rPr>
          <w:spacing w:val="1"/>
          <w:sz w:val="21"/>
          <w:u w:val="single"/>
        </w:rPr>
        <w:t xml:space="preserve"> </w:t>
      </w:r>
      <w:r>
        <w:rPr>
          <w:spacing w:val="-10"/>
          <w:sz w:val="21"/>
        </w:rPr>
        <w:t>日</w:t>
      </w:r>
      <w:r>
        <w:rPr>
          <w:sz w:val="21"/>
        </w:rPr>
        <w:t>期:</w:t>
      </w:r>
      <w:r>
        <w:rPr>
          <w:sz w:val="21"/>
          <w:u w:val="single"/>
        </w:rPr>
        <w:t>3</w:t>
      </w:r>
      <w:r>
        <w:rPr>
          <w:spacing w:val="-8"/>
          <w:sz w:val="21"/>
          <w:u w:val="single"/>
        </w:rPr>
        <w:t xml:space="preserve"> 月</w:t>
      </w:r>
      <w:r>
        <w:rPr>
          <w:sz w:val="21"/>
          <w:u w:val="single"/>
        </w:rPr>
        <w:t>15</w:t>
      </w:r>
      <w:r>
        <w:rPr>
          <w:spacing w:val="-21"/>
          <w:sz w:val="21"/>
          <w:u w:val="single"/>
        </w:rPr>
        <w:t xml:space="preserve"> 日</w:t>
      </w:r>
    </w:p>
    <w:p w14:paraId="4367753B">
      <w:pPr>
        <w:pStyle w:val="2"/>
        <w:spacing w:before="319"/>
      </w:pPr>
      <w:r>
        <w:rPr>
          <w:spacing w:val="-6"/>
        </w:rPr>
        <w:t>题目一：</w:t>
      </w:r>
      <w:bookmarkStart w:id="0" w:name="_GoBack"/>
      <w:bookmarkEnd w:id="0"/>
    </w:p>
    <w:p w14:paraId="5C71826F">
      <w:pPr>
        <w:pStyle w:val="3"/>
        <w:spacing w:before="76" w:after="4"/>
      </w:pPr>
      <w:r>
        <w:rPr>
          <w:color w:val="666666"/>
          <w:spacing w:val="-7"/>
        </w:rPr>
        <w:t>◎实验题目:</w:t>
      </w:r>
    </w:p>
    <w:p w14:paraId="70CDC45D">
      <w:pPr>
        <w:spacing w:line="240" w:lineRule="auto"/>
        <w:ind w:left="121" w:right="0" w:firstLine="0"/>
        <w:rPr>
          <w:sz w:val="20"/>
        </w:rPr>
      </w:pPr>
      <w:r>
        <w:rPr>
          <w:sz w:val="20"/>
        </w:rPr>
        <w:drawing>
          <wp:inline distT="0" distB="0" distL="0" distR="0">
            <wp:extent cx="2504440" cy="1038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504773" cy="1038796"/>
                    </a:xfrm>
                    <a:prstGeom prst="rect">
                      <a:avLst/>
                    </a:prstGeom>
                  </pic:spPr>
                </pic:pic>
              </a:graphicData>
            </a:graphic>
          </wp:inline>
        </w:drawing>
      </w:r>
    </w:p>
    <w:p w14:paraId="0AF84E8F">
      <w:pPr>
        <w:pStyle w:val="3"/>
        <w:spacing w:before="16"/>
      </w:pPr>
      <w:r>
        <w:rPr>
          <w:color w:val="666666"/>
          <w:spacing w:val="-7"/>
        </w:rPr>
        <w:t>◎实验目的：</w:t>
      </w:r>
    </w:p>
    <w:p w14:paraId="2DB7C74B">
      <w:pPr>
        <w:pStyle w:val="4"/>
        <w:spacing w:before="7"/>
        <w:ind w:left="318"/>
      </w:pPr>
      <w:r>
        <w:rPr>
          <w:spacing w:val="-7"/>
        </w:rPr>
        <w:t>使用三元组表表示稀疏矩阵，熟悉稀疏矩阵的基本操作。</w:t>
      </w:r>
    </w:p>
    <w:p w14:paraId="128509E0">
      <w:pPr>
        <w:pStyle w:val="3"/>
        <w:spacing w:before="5"/>
      </w:pPr>
      <w:r>
        <w:rPr>
          <w:color w:val="666666"/>
          <w:spacing w:val="-5"/>
        </w:rPr>
        <w:t>◎实验内容：</w:t>
      </w:r>
    </w:p>
    <w:p w14:paraId="55458D38">
      <w:pPr>
        <w:spacing w:line="240" w:lineRule="auto"/>
        <w:ind w:left="121" w:right="0" w:firstLine="0"/>
        <w:rPr>
          <w:sz w:val="20"/>
        </w:rPr>
      </w:pPr>
      <w:r>
        <w:rPr>
          <w:sz w:val="20"/>
        </w:rPr>
        <w:drawing>
          <wp:inline distT="0" distB="0" distL="0" distR="0">
            <wp:extent cx="2217420" cy="93218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17972" cy="932688"/>
                    </a:xfrm>
                    <a:prstGeom prst="rect">
                      <a:avLst/>
                    </a:prstGeom>
                  </pic:spPr>
                </pic:pic>
              </a:graphicData>
            </a:graphic>
          </wp:inline>
        </w:drawing>
      </w:r>
    </w:p>
    <w:p w14:paraId="2E42BCAD">
      <w:pPr>
        <w:pStyle w:val="3"/>
        <w:spacing w:before="169"/>
      </w:pPr>
      <w:r>
        <w:rPr>
          <w:color w:val="666666"/>
          <w:spacing w:val="-5"/>
        </w:rPr>
        <w:t>一、需求分析</w:t>
      </w:r>
    </w:p>
    <w:p w14:paraId="493B7F85">
      <w:pPr>
        <w:pStyle w:val="4"/>
        <w:spacing w:before="2" w:after="3"/>
        <w:ind w:left="299"/>
      </w:pPr>
      <w:r>
        <w:rPr>
          <w:spacing w:val="-7"/>
        </w:rPr>
        <w:t>将一个输入的矩阵转置，并输出转置后的矩阵。</w:t>
      </w:r>
    </w:p>
    <w:p w14:paraId="69E7225F">
      <w:pPr>
        <w:spacing w:line="240" w:lineRule="auto"/>
        <w:ind w:left="121" w:right="0" w:firstLine="0"/>
        <w:rPr>
          <w:sz w:val="20"/>
        </w:rPr>
      </w:pPr>
      <w:r>
        <w:rPr>
          <w:sz w:val="20"/>
        </w:rPr>
        <w:drawing>
          <wp:inline distT="0" distB="0" distL="0" distR="0">
            <wp:extent cx="2587625" cy="143510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587648" cy="1435608"/>
                    </a:xfrm>
                    <a:prstGeom prst="rect">
                      <a:avLst/>
                    </a:prstGeom>
                  </pic:spPr>
                </pic:pic>
              </a:graphicData>
            </a:graphic>
          </wp:inline>
        </w:drawing>
      </w:r>
    </w:p>
    <w:p w14:paraId="7BB08052">
      <w:pPr>
        <w:pStyle w:val="3"/>
        <w:numPr>
          <w:ilvl w:val="0"/>
          <w:numId w:val="1"/>
        </w:numPr>
        <w:tabs>
          <w:tab w:val="left" w:pos="423"/>
        </w:tabs>
        <w:spacing w:before="5" w:after="0" w:line="240" w:lineRule="auto"/>
        <w:ind w:left="423" w:right="0" w:hanging="302"/>
        <w:jc w:val="left"/>
      </w:pPr>
      <w:r>
        <w:rPr>
          <w:color w:val="666666"/>
          <w:spacing w:val="-9"/>
        </w:rPr>
        <w:t>概要设计</w:t>
      </w:r>
    </w:p>
    <w:p w14:paraId="19DA8A58">
      <w:pPr>
        <w:pStyle w:val="4"/>
        <w:spacing w:before="74" w:line="242" w:lineRule="auto"/>
        <w:ind w:left="241" w:right="126" w:firstLine="391"/>
      </w:pPr>
      <w:r>
        <w:t>题目要求输入一个矩阵三元组，我的想法是构建一个二维数组a[400][3</w:t>
      </w:r>
      <w:r>
        <w:rPr>
          <w:spacing w:val="-13"/>
        </w:rPr>
        <w:t xml:space="preserve">] </w:t>
      </w:r>
      <w:r>
        <w:t xml:space="preserve">（题目已经告诉行列 </w:t>
      </w:r>
      <w:r>
        <w:rPr>
          <w:spacing w:val="-2"/>
        </w:rPr>
        <w:t>均不大于20），其中a[i][0]、a[i][1]、a[i][2]分别表示第i个元素的行、列、值。交换元素的行、列即可得到转置后矩阵，最后需要调整行、列由小到大排列后输出。</w:t>
      </w:r>
    </w:p>
    <w:p w14:paraId="62DCE44D">
      <w:pPr>
        <w:pStyle w:val="4"/>
        <w:spacing w:before="74" w:line="309" w:lineRule="auto"/>
        <w:ind w:left="632" w:right="2756"/>
      </w:pPr>
      <w:r>
        <w:rPr>
          <w:spacing w:val="-4"/>
        </w:rPr>
        <w:t>程序主要包含三部分，分别是主函数、排序函数、转置操作函数。</w:t>
      </w:r>
      <w:r>
        <w:rPr>
          <w:spacing w:val="-2"/>
        </w:rPr>
        <w:t>函数之间的调用关系为：</w:t>
      </w:r>
    </w:p>
    <w:p w14:paraId="3D401761">
      <w:pPr>
        <w:spacing w:before="0" w:line="163" w:lineRule="exact"/>
        <w:ind w:left="632" w:right="0" w:firstLine="0"/>
        <w:jc w:val="left"/>
        <w:rPr>
          <w:sz w:val="13"/>
        </w:rPr>
      </w:pPr>
      <w:r>
        <w:rPr>
          <w:spacing w:val="-7"/>
          <w:sz w:val="13"/>
        </w:rPr>
        <w:t>主程序模块</w:t>
      </w:r>
    </w:p>
    <w:p w14:paraId="7AF2EF30">
      <w:pPr>
        <w:spacing w:before="73"/>
        <w:ind w:left="901" w:right="0" w:firstLine="0"/>
        <w:jc w:val="left"/>
        <w:rPr>
          <w:sz w:val="13"/>
        </w:rPr>
      </w:pPr>
      <w:r>
        <w:rPr>
          <w:spacing w:val="-10"/>
          <w:sz w:val="13"/>
        </w:rPr>
        <w:t>|</w:t>
      </w:r>
    </w:p>
    <w:p w14:paraId="5569074E">
      <w:pPr>
        <w:spacing w:before="74"/>
        <w:ind w:left="901" w:right="0" w:firstLine="0"/>
        <w:jc w:val="left"/>
        <w:rPr>
          <w:sz w:val="13"/>
        </w:rPr>
      </w:pPr>
      <w:r>
        <w:rPr>
          <w:spacing w:val="-6"/>
          <w:sz w:val="13"/>
        </w:rPr>
        <w:t>|</w:t>
      </w:r>
      <w:r>
        <w:rPr>
          <w:spacing w:val="-2"/>
          <w:sz w:val="13"/>
        </w:rPr>
        <w:t xml:space="preserve">-- </w:t>
      </w:r>
      <w:r>
        <w:rPr>
          <w:spacing w:val="-6"/>
          <w:sz w:val="13"/>
        </w:rPr>
        <w:t>t(</w:t>
      </w:r>
      <w:r>
        <w:rPr>
          <w:spacing w:val="-7"/>
          <w:sz w:val="13"/>
        </w:rPr>
        <w:t>列交换模块)</w:t>
      </w:r>
    </w:p>
    <w:p w14:paraId="0D5028ED">
      <w:pPr>
        <w:spacing w:before="73"/>
        <w:ind w:left="901" w:right="0" w:firstLine="0"/>
        <w:jc w:val="left"/>
        <w:rPr>
          <w:sz w:val="13"/>
        </w:rPr>
      </w:pPr>
      <w:r>
        <w:rPr>
          <w:spacing w:val="-6"/>
          <w:sz w:val="13"/>
        </w:rPr>
        <w:t>|</w:t>
      </w:r>
      <w:r>
        <w:rPr>
          <w:spacing w:val="-1"/>
          <w:sz w:val="13"/>
        </w:rPr>
        <w:t xml:space="preserve">-- </w:t>
      </w:r>
      <w:r>
        <w:rPr>
          <w:spacing w:val="-6"/>
          <w:sz w:val="13"/>
        </w:rPr>
        <w:t>sort</w:t>
      </w:r>
      <w:r>
        <w:rPr>
          <w:spacing w:val="-7"/>
          <w:sz w:val="13"/>
        </w:rPr>
        <w:t>(排序模块)</w:t>
      </w:r>
    </w:p>
    <w:p w14:paraId="7CCA027E">
      <w:pPr>
        <w:pStyle w:val="3"/>
        <w:numPr>
          <w:ilvl w:val="0"/>
          <w:numId w:val="1"/>
        </w:numPr>
        <w:tabs>
          <w:tab w:val="left" w:pos="543"/>
        </w:tabs>
        <w:spacing w:before="75" w:after="0" w:line="240" w:lineRule="auto"/>
        <w:ind w:left="543" w:right="0" w:hanging="302"/>
        <w:jc w:val="left"/>
      </w:pPr>
      <w:r>
        <w:rPr>
          <w:color w:val="666666"/>
          <w:spacing w:val="-9"/>
        </w:rPr>
        <w:t>详细设计</w:t>
      </w:r>
    </w:p>
    <w:p w14:paraId="1C6D7B2A">
      <w:pPr>
        <w:pStyle w:val="4"/>
        <w:spacing w:before="75"/>
        <w:ind w:left="632"/>
      </w:pPr>
      <w:r>
        <w:rPr>
          <w:spacing w:val="-6"/>
        </w:rPr>
        <w:t>为了存储三元组，我定义了一个int型的二维数组a[400][3]</w:t>
      </w:r>
      <w:r>
        <w:rPr>
          <w:spacing w:val="-10"/>
        </w:rPr>
        <w:t>。</w:t>
      </w:r>
    </w:p>
    <w:p w14:paraId="3761B139">
      <w:pPr>
        <w:pStyle w:val="4"/>
        <w:spacing w:before="72"/>
        <w:ind w:left="632"/>
      </w:pPr>
      <w:r>
        <w:rPr>
          <w:spacing w:val="-6"/>
        </w:rPr>
        <w:t>Main</w:t>
      </w:r>
      <w:r>
        <w:rPr>
          <w:spacing w:val="-7"/>
        </w:rPr>
        <w:t>函数的伪代码如下：</w:t>
      </w:r>
    </w:p>
    <w:p w14:paraId="0A8B0D83">
      <w:pPr>
        <w:pStyle w:val="4"/>
        <w:spacing w:before="9"/>
        <w:rPr>
          <w:sz w:val="3"/>
        </w:rPr>
      </w:pPr>
      <w:r>
        <w:rPr>
          <w:sz w:val="3"/>
        </w:rPr>
        <w:drawing>
          <wp:anchor distT="0" distB="0" distL="0" distR="0" simplePos="0" relativeHeight="251659264" behindDoc="1" locked="0" layoutInCell="1" allowOverlap="1">
            <wp:simplePos x="0" y="0"/>
            <wp:positionH relativeFrom="page">
              <wp:posOffset>1390650</wp:posOffset>
            </wp:positionH>
            <wp:positionV relativeFrom="paragraph">
              <wp:posOffset>45085</wp:posOffset>
            </wp:positionV>
            <wp:extent cx="2417445" cy="1264920"/>
            <wp:effectExtent l="0" t="0" r="0" b="0"/>
            <wp:wrapTopAndBottom/>
            <wp:docPr id="4" name="Image 4" descr="文本"/>
            <wp:cNvGraphicFramePr/>
            <a:graphic xmlns:a="http://schemas.openxmlformats.org/drawingml/2006/main">
              <a:graphicData uri="http://schemas.openxmlformats.org/drawingml/2006/picture">
                <pic:pic xmlns:pic="http://schemas.openxmlformats.org/drawingml/2006/picture">
                  <pic:nvPicPr>
                    <pic:cNvPr id="4" name="Image 4" descr="文本"/>
                    <pic:cNvPicPr/>
                  </pic:nvPicPr>
                  <pic:blipFill>
                    <a:blip r:embed="rId9" cstate="print"/>
                    <a:stretch>
                      <a:fillRect/>
                    </a:stretch>
                  </pic:blipFill>
                  <pic:spPr>
                    <a:xfrm>
                      <a:off x="0" y="0"/>
                      <a:ext cx="2417726" cy="1265205"/>
                    </a:xfrm>
                    <a:prstGeom prst="rect">
                      <a:avLst/>
                    </a:prstGeom>
                  </pic:spPr>
                </pic:pic>
              </a:graphicData>
            </a:graphic>
          </wp:anchor>
        </w:drawing>
      </w:r>
    </w:p>
    <w:p w14:paraId="33623096">
      <w:pPr>
        <w:pStyle w:val="4"/>
        <w:spacing w:after="0"/>
        <w:rPr>
          <w:sz w:val="3"/>
        </w:rPr>
        <w:sectPr>
          <w:type w:val="continuous"/>
          <w:pgSz w:w="11920" w:h="16850"/>
          <w:pgMar w:top="1520" w:right="1275" w:bottom="280" w:left="1559" w:header="720" w:footer="720" w:gutter="0"/>
          <w:cols w:space="720" w:num="1"/>
        </w:sectPr>
      </w:pPr>
    </w:p>
    <w:p w14:paraId="32F0726E">
      <w:pPr>
        <w:pStyle w:val="4"/>
        <w:spacing w:before="60" w:line="242" w:lineRule="auto"/>
        <w:ind w:left="121" w:right="358" w:firstLine="479"/>
      </w:pPr>
      <w:r>
        <w:rPr>
          <w:spacing w:val="-4"/>
        </w:rPr>
        <w:t>Main函数中，得到了输入n和m。其中的while循环用来得到矩阵三元组的输入，当得到的三个值不全为0时，循环继续执行，当全为0时，执行break语句跳出循环，这样就得到了所有矩阵三元组的</w:t>
      </w:r>
      <w:r>
        <w:rPr>
          <w:spacing w:val="-2"/>
        </w:rPr>
        <w:t>输入。之后调用t函数和sort函数，最后再通过一个for循环输出转置后的矩阵三元组。</w:t>
      </w:r>
    </w:p>
    <w:p w14:paraId="639343C0">
      <w:pPr>
        <w:pStyle w:val="4"/>
        <w:spacing w:before="73"/>
        <w:ind w:left="632"/>
      </w:pPr>
      <w:r>
        <w:rPr>
          <w:spacing w:val="-6"/>
        </w:rPr>
        <w:t>t</w:t>
      </w:r>
      <w:r>
        <w:rPr>
          <w:spacing w:val="-7"/>
        </w:rPr>
        <w:t>函数的伪代码如下：</w:t>
      </w:r>
    </w:p>
    <w:p w14:paraId="64743582">
      <w:pPr>
        <w:pStyle w:val="4"/>
        <w:spacing w:before="10"/>
        <w:rPr>
          <w:sz w:val="3"/>
        </w:rPr>
      </w:pPr>
      <w:r>
        <w:rPr>
          <w:sz w:val="3"/>
        </w:rPr>
        <w:drawing>
          <wp:anchor distT="0" distB="0" distL="0" distR="0" simplePos="0" relativeHeight="251659264" behindDoc="1" locked="0" layoutInCell="1" allowOverlap="1">
            <wp:simplePos x="0" y="0"/>
            <wp:positionH relativeFrom="page">
              <wp:posOffset>1327785</wp:posOffset>
            </wp:positionH>
            <wp:positionV relativeFrom="paragraph">
              <wp:posOffset>46355</wp:posOffset>
            </wp:positionV>
            <wp:extent cx="1854835" cy="854075"/>
            <wp:effectExtent l="0" t="0" r="0" b="0"/>
            <wp:wrapTopAndBottom/>
            <wp:docPr id="5" name="Image 5" descr="图形用户界面, 文本, 应用程序, 聊天或短信"/>
            <wp:cNvGraphicFramePr/>
            <a:graphic xmlns:a="http://schemas.openxmlformats.org/drawingml/2006/main">
              <a:graphicData uri="http://schemas.openxmlformats.org/drawingml/2006/picture">
                <pic:pic xmlns:pic="http://schemas.openxmlformats.org/drawingml/2006/picture">
                  <pic:nvPicPr>
                    <pic:cNvPr id="5" name="Image 5" descr="图形用户界面, 文本, 应用程序, 聊天或短信"/>
                    <pic:cNvPicPr/>
                  </pic:nvPicPr>
                  <pic:blipFill>
                    <a:blip r:embed="rId10" cstate="print"/>
                    <a:stretch>
                      <a:fillRect/>
                    </a:stretch>
                  </pic:blipFill>
                  <pic:spPr>
                    <a:xfrm>
                      <a:off x="0" y="0"/>
                      <a:ext cx="1854550" cy="854201"/>
                    </a:xfrm>
                    <a:prstGeom prst="rect">
                      <a:avLst/>
                    </a:prstGeom>
                  </pic:spPr>
                </pic:pic>
              </a:graphicData>
            </a:graphic>
          </wp:anchor>
        </w:drawing>
      </w:r>
    </w:p>
    <w:p w14:paraId="12E410D1">
      <w:pPr>
        <w:pStyle w:val="4"/>
        <w:spacing w:before="83" w:line="309" w:lineRule="auto"/>
        <w:ind w:left="632" w:right="2468"/>
      </w:pPr>
      <w:r>
        <w:rPr>
          <w:spacing w:val="-6"/>
        </w:rPr>
        <w:t xml:space="preserve">t函数比较简单，就是将每个元素的行和列交换，这样就实现了转置。 </w:t>
      </w:r>
      <w:r>
        <w:rPr>
          <w:spacing w:val="-2"/>
        </w:rPr>
        <w:t>sort函数的伪代码如下：</w:t>
      </w:r>
    </w:p>
    <w:p w14:paraId="5FA63B13">
      <w:pPr>
        <w:spacing w:line="240" w:lineRule="auto"/>
        <w:ind w:left="241" w:right="0" w:firstLine="0"/>
        <w:rPr>
          <w:sz w:val="20"/>
        </w:rPr>
      </w:pPr>
      <w:r>
        <w:rPr>
          <w:sz w:val="20"/>
        </w:rPr>
        <w:drawing>
          <wp:inline distT="0" distB="0" distL="0" distR="0">
            <wp:extent cx="3165475" cy="1000760"/>
            <wp:effectExtent l="0" t="0" r="0" b="0"/>
            <wp:docPr id="6" name="Image 6"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6" name="Image 6" descr="文本&#10;&#10;AI 生成的内容可能不正确。"/>
                    <pic:cNvPicPr/>
                  </pic:nvPicPr>
                  <pic:blipFill>
                    <a:blip r:embed="rId11" cstate="print"/>
                    <a:stretch>
                      <a:fillRect/>
                    </a:stretch>
                  </pic:blipFill>
                  <pic:spPr>
                    <a:xfrm>
                      <a:off x="0" y="0"/>
                      <a:ext cx="3165688" cy="1001268"/>
                    </a:xfrm>
                    <a:prstGeom prst="rect">
                      <a:avLst/>
                    </a:prstGeom>
                  </pic:spPr>
                </pic:pic>
              </a:graphicData>
            </a:graphic>
          </wp:inline>
        </w:drawing>
      </w:r>
    </w:p>
    <w:p w14:paraId="04B62ABF">
      <w:pPr>
        <w:pStyle w:val="4"/>
        <w:spacing w:before="85" w:line="242" w:lineRule="auto"/>
        <w:ind w:left="121" w:right="343" w:firstLine="391"/>
      </w:pPr>
      <w:r>
        <w:rPr>
          <w:spacing w:val="-4"/>
        </w:rPr>
        <w:t>Sort函数每次从未排序部分选出最小元素，j</w:t>
      </w:r>
      <w:r>
        <w:rPr>
          <w:spacing w:val="-44"/>
        </w:rPr>
        <w:t xml:space="preserve"> 从 </w:t>
      </w:r>
      <w:r>
        <w:rPr>
          <w:spacing w:val="-4"/>
        </w:rPr>
        <w:t>i+1</w:t>
      </w:r>
      <w:r>
        <w:rPr>
          <w:spacing w:val="-18"/>
        </w:rPr>
        <w:t xml:space="preserve"> 开始遍历，寻找比 </w:t>
      </w:r>
      <w:r>
        <w:rPr>
          <w:spacing w:val="-4"/>
        </w:rPr>
        <w:t>a[min</w:t>
      </w:r>
      <w:r>
        <w:rPr>
          <w:spacing w:val="-12"/>
        </w:rPr>
        <w:t>] 更小的元素。先比</w:t>
      </w:r>
      <w:r>
        <w:rPr>
          <w:spacing w:val="-2"/>
        </w:rPr>
        <w:t xml:space="preserve">较行号，如果行号相同，则比较列号 </w:t>
      </w:r>
      <w:r>
        <w:t>(a[j][0</w:t>
      </w:r>
      <w:r>
        <w:rPr>
          <w:spacing w:val="-8"/>
        </w:rPr>
        <w:t xml:space="preserve">] == </w:t>
      </w:r>
      <w:r>
        <w:t>a[min][0</w:t>
      </w:r>
      <w:r>
        <w:rPr>
          <w:spacing w:val="-9"/>
        </w:rPr>
        <w:t xml:space="preserve">] </w:t>
      </w:r>
      <w:r>
        <w:t>&amp;&amp;</w:t>
      </w:r>
      <w:r>
        <w:rPr>
          <w:spacing w:val="-17"/>
        </w:rPr>
        <w:t xml:space="preserve"> </w:t>
      </w:r>
      <w:r>
        <w:t>a[j][1</w:t>
      </w:r>
      <w:r>
        <w:rPr>
          <w:spacing w:val="-9"/>
        </w:rPr>
        <w:t xml:space="preserve">] &lt; </w:t>
      </w:r>
      <w:r>
        <w:t>a[min][1])。如</w:t>
      </w:r>
    </w:p>
    <w:p w14:paraId="643CFEE2">
      <w:pPr>
        <w:pStyle w:val="4"/>
        <w:spacing w:before="1" w:line="242" w:lineRule="auto"/>
        <w:ind w:left="121" w:right="391"/>
      </w:pPr>
      <w:r>
        <w:rPr>
          <w:spacing w:val="-32"/>
        </w:rPr>
        <w:t xml:space="preserve">果 </w:t>
      </w:r>
      <w:r>
        <w:rPr>
          <w:spacing w:val="-4"/>
        </w:rPr>
        <w:t>min != i</w:t>
      </w:r>
      <w:r>
        <w:rPr>
          <w:spacing w:val="-8"/>
        </w:rPr>
        <w:t xml:space="preserve">，说明找到了更小的元素，交换 </w:t>
      </w:r>
      <w:r>
        <w:rPr>
          <w:spacing w:val="-4"/>
        </w:rPr>
        <w:t>a[i</w:t>
      </w:r>
      <w:r>
        <w:rPr>
          <w:spacing w:val="-22"/>
        </w:rPr>
        <w:t>] 和</w:t>
      </w:r>
      <w:r>
        <w:rPr>
          <w:spacing w:val="-4"/>
        </w:rPr>
        <w:t>a[min]。这样就实现了先按行号升序，行号相同</w:t>
      </w:r>
      <w:r>
        <w:rPr>
          <w:spacing w:val="-2"/>
        </w:rPr>
        <w:t>则按列号升序。</w:t>
      </w:r>
    </w:p>
    <w:p w14:paraId="6CDD1E2F">
      <w:pPr>
        <w:pStyle w:val="3"/>
        <w:numPr>
          <w:ilvl w:val="0"/>
          <w:numId w:val="1"/>
        </w:numPr>
        <w:tabs>
          <w:tab w:val="left" w:pos="307"/>
        </w:tabs>
        <w:spacing w:before="65" w:after="0" w:line="240" w:lineRule="auto"/>
        <w:ind w:left="307" w:right="6181" w:hanging="307"/>
        <w:jc w:val="right"/>
      </w:pPr>
      <w:r>
        <w:rPr>
          <w:color w:val="666666"/>
          <w:spacing w:val="-9"/>
        </w:rPr>
        <w:t>使用说明、测试分析及结果</w:t>
      </w:r>
    </w:p>
    <w:p w14:paraId="25882B6E">
      <w:pPr>
        <w:pStyle w:val="9"/>
        <w:numPr>
          <w:ilvl w:val="1"/>
          <w:numId w:val="1"/>
        </w:numPr>
        <w:tabs>
          <w:tab w:val="left" w:pos="361"/>
        </w:tabs>
        <w:spacing w:before="53" w:after="0" w:line="240" w:lineRule="auto"/>
        <w:ind w:left="361" w:right="6140" w:hanging="361"/>
        <w:jc w:val="right"/>
        <w:rPr>
          <w:sz w:val="20"/>
        </w:rPr>
      </w:pPr>
      <w:r>
        <w:rPr>
          <w:spacing w:val="-3"/>
          <w:sz w:val="18"/>
        </w:rPr>
        <w:t>说明如何使用你编写的程序；</w:t>
      </w:r>
    </w:p>
    <w:p w14:paraId="6CFC7058">
      <w:pPr>
        <w:spacing w:before="71" w:line="326" w:lineRule="auto"/>
        <w:ind w:left="241" w:right="554" w:firstLine="359"/>
        <w:jc w:val="left"/>
        <w:rPr>
          <w:sz w:val="18"/>
        </w:rPr>
      </w:pPr>
      <w:r>
        <w:rPr>
          <w:spacing w:val="-2"/>
          <w:sz w:val="18"/>
        </w:rPr>
        <w:t>首先输入第一行输入两个正整数，分别表示矩阵的行数和列数,之后在每一行输入矩阵三元组，回车后即可得到结果。</w:t>
      </w:r>
    </w:p>
    <w:p w14:paraId="68E51983">
      <w:pPr>
        <w:pStyle w:val="9"/>
        <w:numPr>
          <w:ilvl w:val="1"/>
          <w:numId w:val="1"/>
        </w:numPr>
        <w:tabs>
          <w:tab w:val="left" w:pos="600"/>
        </w:tabs>
        <w:spacing w:before="2" w:after="0" w:line="240" w:lineRule="auto"/>
        <w:ind w:left="600" w:right="0" w:hanging="359"/>
        <w:jc w:val="left"/>
        <w:rPr>
          <w:sz w:val="18"/>
        </w:rPr>
      </w:pPr>
      <w:r>
        <w:rPr>
          <w:spacing w:val="-4"/>
          <w:sz w:val="18"/>
        </w:rPr>
        <w:t>测试结果与分析；</w:t>
      </w:r>
    </w:p>
    <w:p w14:paraId="1FC645FF">
      <w:pPr>
        <w:spacing w:before="86"/>
        <w:ind w:left="601" w:right="0" w:firstLine="0"/>
        <w:jc w:val="left"/>
        <w:rPr>
          <w:sz w:val="18"/>
        </w:rPr>
      </w:pPr>
      <w:r>
        <w:rPr>
          <w:spacing w:val="-6"/>
          <w:sz w:val="18"/>
        </w:rPr>
        <w:t>输入矩阵的行数和列数分别为4，4。再在后四行输入三个矩阵三元组的值，分别为1</w:t>
      </w:r>
      <w:r>
        <w:rPr>
          <w:spacing w:val="-14"/>
          <w:sz w:val="18"/>
        </w:rPr>
        <w:t xml:space="preserve"> </w:t>
      </w:r>
      <w:r>
        <w:rPr>
          <w:spacing w:val="-6"/>
          <w:sz w:val="18"/>
        </w:rPr>
        <w:t>1</w:t>
      </w:r>
      <w:r>
        <w:rPr>
          <w:spacing w:val="-13"/>
          <w:sz w:val="18"/>
        </w:rPr>
        <w:t xml:space="preserve"> </w:t>
      </w:r>
      <w:r>
        <w:rPr>
          <w:spacing w:val="-6"/>
          <w:sz w:val="18"/>
        </w:rPr>
        <w:t>1，2</w:t>
      </w:r>
      <w:r>
        <w:rPr>
          <w:spacing w:val="-13"/>
          <w:sz w:val="18"/>
        </w:rPr>
        <w:t xml:space="preserve"> </w:t>
      </w:r>
      <w:r>
        <w:rPr>
          <w:spacing w:val="-6"/>
          <w:sz w:val="18"/>
        </w:rPr>
        <w:t>1</w:t>
      </w:r>
      <w:r>
        <w:rPr>
          <w:spacing w:val="-16"/>
          <w:sz w:val="18"/>
        </w:rPr>
        <w:t xml:space="preserve"> </w:t>
      </w:r>
      <w:r>
        <w:rPr>
          <w:spacing w:val="-6"/>
          <w:sz w:val="18"/>
        </w:rPr>
        <w:t>2，3</w:t>
      </w:r>
      <w:r>
        <w:rPr>
          <w:spacing w:val="-16"/>
          <w:sz w:val="18"/>
        </w:rPr>
        <w:t xml:space="preserve"> </w:t>
      </w:r>
      <w:r>
        <w:rPr>
          <w:spacing w:val="-6"/>
          <w:sz w:val="18"/>
        </w:rPr>
        <w:t>2</w:t>
      </w:r>
      <w:r>
        <w:rPr>
          <w:spacing w:val="-16"/>
          <w:sz w:val="18"/>
        </w:rPr>
        <w:t xml:space="preserve"> </w:t>
      </w:r>
      <w:r>
        <w:rPr>
          <w:spacing w:val="-6"/>
          <w:sz w:val="18"/>
        </w:rPr>
        <w:t>3</w:t>
      </w:r>
      <w:r>
        <w:rPr>
          <w:spacing w:val="-10"/>
          <w:sz w:val="18"/>
        </w:rPr>
        <w:t>。</w:t>
      </w:r>
    </w:p>
    <w:p w14:paraId="7E538AD7">
      <w:pPr>
        <w:spacing w:before="84"/>
        <w:ind w:left="241" w:right="0" w:firstLine="0"/>
        <w:jc w:val="left"/>
        <w:rPr>
          <w:sz w:val="18"/>
        </w:rPr>
      </w:pPr>
      <w:r>
        <w:rPr>
          <w:spacing w:val="-8"/>
          <w:sz w:val="18"/>
        </w:rPr>
        <w:t>最后输入0</w:t>
      </w:r>
      <w:r>
        <w:rPr>
          <w:spacing w:val="-6"/>
          <w:sz w:val="18"/>
        </w:rPr>
        <w:t xml:space="preserve"> </w:t>
      </w:r>
      <w:r>
        <w:rPr>
          <w:spacing w:val="-8"/>
          <w:sz w:val="18"/>
        </w:rPr>
        <w:t>0</w:t>
      </w:r>
      <w:r>
        <w:rPr>
          <w:spacing w:val="-6"/>
          <w:sz w:val="18"/>
        </w:rPr>
        <w:t xml:space="preserve"> </w:t>
      </w:r>
      <w:r>
        <w:rPr>
          <w:spacing w:val="-8"/>
          <w:sz w:val="18"/>
        </w:rPr>
        <w:t>0</w:t>
      </w:r>
      <w:r>
        <w:rPr>
          <w:spacing w:val="-9"/>
          <w:sz w:val="18"/>
        </w:rPr>
        <w:t>表示结束输入。</w:t>
      </w:r>
    </w:p>
    <w:p w14:paraId="368BACD0">
      <w:pPr>
        <w:spacing w:before="84"/>
        <w:ind w:left="601" w:right="0" w:firstLine="0"/>
        <w:jc w:val="left"/>
        <w:rPr>
          <w:sz w:val="18"/>
        </w:rPr>
      </w:pPr>
      <w:r>
        <w:rPr>
          <w:sz w:val="18"/>
        </w:rPr>
        <w:t>输出结果：每行一个矩阵三元组，分别为1</w:t>
      </w:r>
      <w:r>
        <w:rPr>
          <w:spacing w:val="-15"/>
          <w:sz w:val="18"/>
        </w:rPr>
        <w:t xml:space="preserve"> </w:t>
      </w:r>
      <w:r>
        <w:rPr>
          <w:sz w:val="18"/>
        </w:rPr>
        <w:t>1</w:t>
      </w:r>
      <w:r>
        <w:rPr>
          <w:spacing w:val="-12"/>
          <w:sz w:val="18"/>
        </w:rPr>
        <w:t xml:space="preserve"> </w:t>
      </w:r>
      <w:r>
        <w:rPr>
          <w:sz w:val="18"/>
        </w:rPr>
        <w:t>1，1</w:t>
      </w:r>
      <w:r>
        <w:rPr>
          <w:spacing w:val="-15"/>
          <w:sz w:val="18"/>
        </w:rPr>
        <w:t xml:space="preserve"> </w:t>
      </w:r>
      <w:r>
        <w:rPr>
          <w:sz w:val="18"/>
        </w:rPr>
        <w:t>2</w:t>
      </w:r>
      <w:r>
        <w:rPr>
          <w:spacing w:val="-12"/>
          <w:sz w:val="18"/>
        </w:rPr>
        <w:t xml:space="preserve"> </w:t>
      </w:r>
      <w:r>
        <w:rPr>
          <w:sz w:val="18"/>
        </w:rPr>
        <w:t>2，2</w:t>
      </w:r>
      <w:r>
        <w:rPr>
          <w:spacing w:val="-14"/>
          <w:sz w:val="18"/>
        </w:rPr>
        <w:t xml:space="preserve"> </w:t>
      </w:r>
      <w:r>
        <w:rPr>
          <w:sz w:val="18"/>
        </w:rPr>
        <w:t>3</w:t>
      </w:r>
      <w:r>
        <w:rPr>
          <w:spacing w:val="-14"/>
          <w:sz w:val="18"/>
        </w:rPr>
        <w:t xml:space="preserve"> </w:t>
      </w:r>
      <w:r>
        <w:rPr>
          <w:spacing w:val="-5"/>
          <w:sz w:val="18"/>
        </w:rPr>
        <w:t>3.</w:t>
      </w:r>
    </w:p>
    <w:p w14:paraId="095F4DCA">
      <w:pPr>
        <w:spacing w:before="73"/>
        <w:ind w:left="601" w:right="0" w:firstLine="0"/>
        <w:jc w:val="left"/>
        <w:rPr>
          <w:sz w:val="18"/>
        </w:rPr>
      </w:pPr>
      <w:r>
        <w:rPr>
          <w:spacing w:val="-2"/>
          <w:sz w:val="18"/>
        </w:rPr>
        <w:t>符合题目的要求。时间复杂度：</w:t>
      </w:r>
      <w:r>
        <w:rPr>
          <w:spacing w:val="-2"/>
          <w:sz w:val="19"/>
        </w:rPr>
        <w:t>O</w:t>
      </w:r>
      <w:r>
        <w:rPr>
          <w:spacing w:val="-2"/>
          <w:sz w:val="18"/>
        </w:rPr>
        <w:t>(</w:t>
      </w:r>
      <w:r>
        <w:rPr>
          <w:spacing w:val="-2"/>
          <w:sz w:val="19"/>
        </w:rPr>
        <w:t>n^</w:t>
      </w:r>
      <w:r>
        <w:rPr>
          <w:spacing w:val="-2"/>
          <w:sz w:val="18"/>
        </w:rPr>
        <w:t>2</w:t>
      </w:r>
      <w:r>
        <w:rPr>
          <w:spacing w:val="-6"/>
          <w:sz w:val="18"/>
        </w:rPr>
        <w:t>)。</w:t>
      </w:r>
    </w:p>
    <w:p w14:paraId="5B026C4D">
      <w:pPr>
        <w:pStyle w:val="9"/>
        <w:numPr>
          <w:ilvl w:val="1"/>
          <w:numId w:val="1"/>
        </w:numPr>
        <w:tabs>
          <w:tab w:val="left" w:pos="600"/>
        </w:tabs>
        <w:spacing w:before="81" w:after="0" w:line="240" w:lineRule="auto"/>
        <w:ind w:left="600" w:right="0" w:hanging="359"/>
        <w:jc w:val="left"/>
        <w:rPr>
          <w:sz w:val="18"/>
        </w:rPr>
      </w:pPr>
      <w:r>
        <w:rPr>
          <w:spacing w:val="-3"/>
          <w:sz w:val="18"/>
        </w:rPr>
        <w:t>调试过程中遇到的问题是如何解决提以及对设计与实现的回顾讨论和分析；</w:t>
      </w:r>
    </w:p>
    <w:p w14:paraId="559AEFDD">
      <w:pPr>
        <w:spacing w:before="87" w:line="242" w:lineRule="auto"/>
        <w:ind w:left="241" w:right="415" w:firstLine="357"/>
        <w:jc w:val="left"/>
        <w:rPr>
          <w:sz w:val="18"/>
        </w:rPr>
      </w:pPr>
      <w:r>
        <w:rPr>
          <w:spacing w:val="-2"/>
          <w:sz w:val="18"/>
        </w:rPr>
        <w:t>这道题其实矩阵的存储和转置都比较简单，但是一定要注意输出的格式要求。我第一次编写时，提交后发现只能通过一组数据，后面才想到要以正确的格式输出，才增加了sort函数。</w:t>
      </w:r>
    </w:p>
    <w:p w14:paraId="1270FF78">
      <w:pPr>
        <w:spacing w:before="2"/>
        <w:ind w:left="601" w:right="0" w:firstLine="0"/>
        <w:jc w:val="left"/>
        <w:rPr>
          <w:sz w:val="18"/>
        </w:rPr>
      </w:pPr>
      <w:r>
        <w:rPr>
          <w:spacing w:val="-5"/>
          <w:sz w:val="18"/>
        </w:rPr>
        <w:t>总的来说，第一题还是比较简单的。</w:t>
      </w:r>
    </w:p>
    <w:p w14:paraId="7B8C2AAC">
      <w:pPr>
        <w:pStyle w:val="9"/>
        <w:numPr>
          <w:ilvl w:val="1"/>
          <w:numId w:val="1"/>
        </w:numPr>
        <w:tabs>
          <w:tab w:val="left" w:pos="598"/>
        </w:tabs>
        <w:spacing w:before="84" w:after="0" w:line="240" w:lineRule="auto"/>
        <w:ind w:left="598" w:right="0" w:hanging="357"/>
        <w:jc w:val="left"/>
        <w:rPr>
          <w:sz w:val="18"/>
        </w:rPr>
      </w:pPr>
      <w:r>
        <w:rPr>
          <w:spacing w:val="-6"/>
          <w:sz w:val="18"/>
        </w:rPr>
        <w:t>运行界面。</w:t>
      </w:r>
    </w:p>
    <w:p w14:paraId="3F5E9DA1">
      <w:pPr>
        <w:pStyle w:val="4"/>
        <w:spacing w:before="10"/>
        <w:rPr>
          <w:sz w:val="3"/>
        </w:rPr>
      </w:pPr>
      <w:r>
        <w:rPr>
          <w:sz w:val="3"/>
        </w:rPr>
        <w:drawing>
          <wp:anchor distT="0" distB="0" distL="0" distR="0" simplePos="0" relativeHeight="251660288" behindDoc="1" locked="0" layoutInCell="1" allowOverlap="1">
            <wp:simplePos x="0" y="0"/>
            <wp:positionH relativeFrom="page">
              <wp:posOffset>1320800</wp:posOffset>
            </wp:positionH>
            <wp:positionV relativeFrom="paragraph">
              <wp:posOffset>46355</wp:posOffset>
            </wp:positionV>
            <wp:extent cx="4055745" cy="1435735"/>
            <wp:effectExtent l="0" t="0" r="0" b="0"/>
            <wp:wrapTopAndBottom/>
            <wp:docPr id="7" name="Image 7" descr="文本"/>
            <wp:cNvGraphicFramePr/>
            <a:graphic xmlns:a="http://schemas.openxmlformats.org/drawingml/2006/main">
              <a:graphicData uri="http://schemas.openxmlformats.org/drawingml/2006/picture">
                <pic:pic xmlns:pic="http://schemas.openxmlformats.org/drawingml/2006/picture">
                  <pic:nvPicPr>
                    <pic:cNvPr id="7" name="Image 7" descr="文本"/>
                    <pic:cNvPicPr/>
                  </pic:nvPicPr>
                  <pic:blipFill>
                    <a:blip r:embed="rId12" cstate="print"/>
                    <a:stretch>
                      <a:fillRect/>
                    </a:stretch>
                  </pic:blipFill>
                  <pic:spPr>
                    <a:xfrm>
                      <a:off x="0" y="0"/>
                      <a:ext cx="4055432" cy="1435608"/>
                    </a:xfrm>
                    <a:prstGeom prst="rect">
                      <a:avLst/>
                    </a:prstGeom>
                  </pic:spPr>
                </pic:pic>
              </a:graphicData>
            </a:graphic>
          </wp:anchor>
        </w:drawing>
      </w:r>
    </w:p>
    <w:p w14:paraId="4BFB0037">
      <w:pPr>
        <w:pStyle w:val="3"/>
        <w:spacing w:before="74"/>
        <w:ind w:left="241"/>
      </w:pPr>
      <w:r>
        <w:rPr>
          <w:color w:val="666666"/>
          <w:spacing w:val="-5"/>
        </w:rPr>
        <w:t>五、实验总结</w:t>
      </w:r>
    </w:p>
    <w:p w14:paraId="594C3457">
      <w:pPr>
        <w:spacing w:before="64" w:line="328" w:lineRule="auto"/>
        <w:ind w:left="241" w:right="523" w:firstLine="359"/>
        <w:jc w:val="both"/>
        <w:rPr>
          <w:sz w:val="18"/>
        </w:rPr>
      </w:pPr>
      <w:r>
        <w:rPr>
          <w:spacing w:val="-2"/>
          <w:sz w:val="18"/>
        </w:rPr>
        <w:t>题目一由于出现了一些小问题，导致多耗费了一点时间，但总体上来说还是比较简单的，不至于无从下手。主要遇到的错误就是在第一次编写程序时没考虑到输出的格式要求，导致不能准确通过评测，最后考虑到了这种情况完善了代码得到了正确的输出。</w:t>
      </w:r>
    </w:p>
    <w:p w14:paraId="428B5899">
      <w:pPr>
        <w:spacing w:before="0"/>
        <w:ind w:left="601" w:right="0" w:firstLine="0"/>
        <w:jc w:val="left"/>
        <w:rPr>
          <w:sz w:val="18"/>
        </w:rPr>
      </w:pPr>
      <w:r>
        <w:rPr>
          <w:spacing w:val="-3"/>
          <w:sz w:val="18"/>
        </w:rPr>
        <w:t>这个问题让我认识到编写程序时应该思考清楚后再进行编写，将所有情况全部考虑清楚，防止出现错</w:t>
      </w:r>
    </w:p>
    <w:p w14:paraId="60B4E587">
      <w:pPr>
        <w:spacing w:before="84"/>
        <w:ind w:left="241" w:right="0" w:firstLine="0"/>
        <w:jc w:val="left"/>
        <w:rPr>
          <w:sz w:val="18"/>
        </w:rPr>
      </w:pPr>
      <w:r>
        <w:rPr>
          <w:spacing w:val="-8"/>
          <w:sz w:val="18"/>
        </w:rPr>
        <w:t>误。</w:t>
      </w:r>
    </w:p>
    <w:p w14:paraId="1EF07716">
      <w:pPr>
        <w:spacing w:after="0"/>
        <w:jc w:val="left"/>
        <w:rPr>
          <w:sz w:val="18"/>
        </w:rPr>
        <w:sectPr>
          <w:pgSz w:w="11920" w:h="16850"/>
          <w:pgMar w:top="1460" w:right="1275" w:bottom="280" w:left="1559" w:header="720" w:footer="720" w:gutter="0"/>
          <w:cols w:space="720" w:num="1"/>
        </w:sectPr>
      </w:pPr>
    </w:p>
    <w:p w14:paraId="7EBBC8C1">
      <w:pPr>
        <w:pStyle w:val="2"/>
        <w:ind w:left="121"/>
      </w:pPr>
      <w:r>
        <w:rPr>
          <w:spacing w:val="-6"/>
        </w:rPr>
        <w:t>题目二：</w:t>
      </w:r>
    </w:p>
    <w:p w14:paraId="56D00906">
      <w:pPr>
        <w:pStyle w:val="3"/>
        <w:spacing w:before="76"/>
      </w:pPr>
      <w:r>
        <w:rPr>
          <w:color w:val="666666"/>
          <w:spacing w:val="-7"/>
        </w:rPr>
        <w:t>◎实验题目:</w:t>
      </w:r>
    </w:p>
    <w:p w14:paraId="4D0933E1">
      <w:pPr>
        <w:spacing w:line="240" w:lineRule="auto"/>
        <w:ind w:left="121" w:right="0" w:firstLine="0"/>
        <w:rPr>
          <w:sz w:val="20"/>
        </w:rPr>
      </w:pPr>
      <w:r>
        <w:rPr>
          <w:sz w:val="20"/>
        </w:rPr>
        <w:drawing>
          <wp:inline distT="0" distB="0" distL="0" distR="0">
            <wp:extent cx="2418715" cy="1131570"/>
            <wp:effectExtent l="0" t="0" r="0" b="0"/>
            <wp:docPr id="8" name="Image 8" descr="图形用户界面, 文本, 电子邮件"/>
            <wp:cNvGraphicFramePr/>
            <a:graphic xmlns:a="http://schemas.openxmlformats.org/drawingml/2006/main">
              <a:graphicData uri="http://schemas.openxmlformats.org/drawingml/2006/picture">
                <pic:pic xmlns:pic="http://schemas.openxmlformats.org/drawingml/2006/picture">
                  <pic:nvPicPr>
                    <pic:cNvPr id="8" name="Image 8" descr="图形用户界面, 文本, 电子邮件"/>
                    <pic:cNvPicPr/>
                  </pic:nvPicPr>
                  <pic:blipFill>
                    <a:blip r:embed="rId13" cstate="print"/>
                    <a:stretch>
                      <a:fillRect/>
                    </a:stretch>
                  </pic:blipFill>
                  <pic:spPr>
                    <a:xfrm>
                      <a:off x="0" y="0"/>
                      <a:ext cx="2418766" cy="1131570"/>
                    </a:xfrm>
                    <a:prstGeom prst="rect">
                      <a:avLst/>
                    </a:prstGeom>
                  </pic:spPr>
                </pic:pic>
              </a:graphicData>
            </a:graphic>
          </wp:inline>
        </w:drawing>
      </w:r>
    </w:p>
    <w:p w14:paraId="0E87B12E">
      <w:pPr>
        <w:pStyle w:val="3"/>
        <w:spacing w:before="19"/>
      </w:pPr>
      <w:r>
        <w:rPr>
          <w:color w:val="666666"/>
          <w:spacing w:val="-7"/>
        </w:rPr>
        <w:t>◎实验目的：</w:t>
      </w:r>
    </w:p>
    <w:p w14:paraId="57474E6D">
      <w:pPr>
        <w:pStyle w:val="4"/>
        <w:spacing w:before="8"/>
        <w:ind w:left="512"/>
      </w:pPr>
      <w:r>
        <w:rPr>
          <w:spacing w:val="-7"/>
        </w:rPr>
        <w:t>使用三元组表表示稀疏矩阵，熟悉稀疏矩阵的基本操作。</w:t>
      </w:r>
    </w:p>
    <w:p w14:paraId="5384EDDA">
      <w:pPr>
        <w:pStyle w:val="3"/>
        <w:spacing w:before="5"/>
      </w:pPr>
      <w:r>
        <w:rPr>
          <w:color w:val="666666"/>
          <w:spacing w:val="-5"/>
        </w:rPr>
        <w:t>◎实验内容：</w:t>
      </w:r>
    </w:p>
    <w:p w14:paraId="0F30F22F">
      <w:pPr>
        <w:spacing w:before="168"/>
        <w:ind w:left="121" w:right="0" w:firstLine="0"/>
        <w:jc w:val="left"/>
        <w:rPr>
          <w:sz w:val="21"/>
        </w:rPr>
      </w:pPr>
      <w:r>
        <w:rPr>
          <w:color w:val="666666"/>
          <w:spacing w:val="-5"/>
          <w:sz w:val="21"/>
        </w:rPr>
        <w:t>一、需求分析</w:t>
      </w:r>
    </w:p>
    <w:p w14:paraId="10313CE8">
      <w:pPr>
        <w:pStyle w:val="4"/>
        <w:spacing w:before="3"/>
        <w:ind w:left="558"/>
      </w:pPr>
      <w:r>
        <w:rPr>
          <w:spacing w:val="-7"/>
        </w:rPr>
        <w:t>输入两个矩阵三元组，输出两个矩阵三元组相加的结果。</w:t>
      </w:r>
    </w:p>
    <w:p w14:paraId="12704E1B">
      <w:pPr>
        <w:spacing w:line="240" w:lineRule="auto"/>
        <w:ind w:left="331" w:right="0" w:firstLine="0"/>
        <w:rPr>
          <w:sz w:val="20"/>
        </w:rPr>
      </w:pPr>
      <w:r>
        <w:rPr>
          <w:sz w:val="20"/>
        </w:rPr>
        <w:drawing>
          <wp:inline distT="0" distB="0" distL="0" distR="0">
            <wp:extent cx="1077595" cy="211264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077853" cy="2112740"/>
                    </a:xfrm>
                    <a:prstGeom prst="rect">
                      <a:avLst/>
                    </a:prstGeom>
                  </pic:spPr>
                </pic:pic>
              </a:graphicData>
            </a:graphic>
          </wp:inline>
        </w:drawing>
      </w:r>
    </w:p>
    <w:p w14:paraId="59A280E9">
      <w:pPr>
        <w:pStyle w:val="3"/>
        <w:numPr>
          <w:ilvl w:val="0"/>
          <w:numId w:val="2"/>
        </w:numPr>
        <w:tabs>
          <w:tab w:val="left" w:pos="423"/>
        </w:tabs>
        <w:spacing w:before="5" w:after="0" w:line="240" w:lineRule="auto"/>
        <w:ind w:left="423" w:right="0" w:hanging="302"/>
        <w:jc w:val="left"/>
      </w:pPr>
      <w:r>
        <w:rPr>
          <w:color w:val="666666"/>
          <w:spacing w:val="-9"/>
        </w:rPr>
        <w:t>概要设计</w:t>
      </w:r>
    </w:p>
    <w:p w14:paraId="499B5EB6">
      <w:pPr>
        <w:pStyle w:val="4"/>
        <w:spacing w:before="75" w:line="242" w:lineRule="auto"/>
        <w:ind w:left="241" w:right="124" w:firstLine="391"/>
      </w:pPr>
      <w:r>
        <w:rPr>
          <w:spacing w:val="-4"/>
        </w:rPr>
        <w:t xml:space="preserve">题目要求输入一个矩阵三元组，我的想法是构建一个二维数组a[t][3]，其中a[i][0]、a[i][1]、 </w:t>
      </w:r>
      <w:r>
        <w:rPr>
          <w:spacing w:val="-2"/>
        </w:rPr>
        <w:t>a[i][2]分别表示第i个元素的行、列、值。分别用两个指针遍历数组a和b，只有当a和b的元素的行</w:t>
      </w:r>
    </w:p>
    <w:p w14:paraId="1C471C41">
      <w:pPr>
        <w:pStyle w:val="4"/>
        <w:spacing w:before="1" w:line="242" w:lineRule="auto"/>
        <w:ind w:left="241" w:right="501"/>
      </w:pPr>
      <w:r>
        <w:rPr>
          <w:spacing w:val="-4"/>
        </w:rPr>
        <w:t>和列都相等时，将它们的值相加，结果存储到新的数组c中，其中如果一个数组的元素已经处理完</w:t>
      </w:r>
      <w:r>
        <w:rPr>
          <w:spacing w:val="-2"/>
        </w:rPr>
        <w:t>毕，就将另一个数组的剩余元素直接存储到数组c中</w:t>
      </w:r>
    </w:p>
    <w:p w14:paraId="5ED4B48F">
      <w:pPr>
        <w:pStyle w:val="4"/>
        <w:spacing w:before="72" w:line="309" w:lineRule="auto"/>
        <w:ind w:left="632" w:right="4126"/>
      </w:pPr>
      <w:r>
        <w:rPr>
          <w:spacing w:val="-4"/>
        </w:rPr>
        <w:t>程序主要包含两部分，分别是主函数、相加函数。</w:t>
      </w:r>
      <w:r>
        <w:rPr>
          <w:spacing w:val="-2"/>
        </w:rPr>
        <w:t>函数之间的调用关系为：</w:t>
      </w:r>
    </w:p>
    <w:p w14:paraId="361394AA">
      <w:pPr>
        <w:spacing w:before="9"/>
        <w:ind w:left="2058" w:right="0" w:firstLine="0"/>
        <w:jc w:val="left"/>
        <w:rPr>
          <w:sz w:val="13"/>
        </w:rPr>
      </w:pPr>
      <w:r>
        <w:rPr>
          <w:spacing w:val="-7"/>
          <w:sz w:val="13"/>
        </w:rPr>
        <w:t>主程序模块</w:t>
      </w:r>
    </w:p>
    <w:p w14:paraId="2608043E">
      <w:pPr>
        <w:spacing w:before="83"/>
        <w:ind w:left="2282" w:right="0" w:firstLine="0"/>
        <w:jc w:val="left"/>
        <w:rPr>
          <w:sz w:val="13"/>
        </w:rPr>
      </w:pPr>
      <w:r>
        <w:rPr>
          <w:spacing w:val="-10"/>
          <w:sz w:val="13"/>
        </w:rPr>
        <w:t>|</w:t>
      </w:r>
    </w:p>
    <w:p w14:paraId="446CA03F">
      <w:pPr>
        <w:spacing w:before="4"/>
        <w:ind w:left="2282" w:right="0" w:firstLine="0"/>
        <w:jc w:val="left"/>
        <w:rPr>
          <w:sz w:val="13"/>
        </w:rPr>
      </w:pPr>
      <w:r>
        <w:rPr>
          <w:spacing w:val="-6"/>
          <w:sz w:val="13"/>
        </w:rPr>
        <w:t>|</w:t>
      </w:r>
      <w:r>
        <w:rPr>
          <w:spacing w:val="-2"/>
          <w:sz w:val="13"/>
        </w:rPr>
        <w:t xml:space="preserve">-- </w:t>
      </w:r>
      <w:r>
        <w:rPr>
          <w:spacing w:val="-6"/>
          <w:sz w:val="13"/>
        </w:rPr>
        <w:t>add</w:t>
      </w:r>
      <w:r>
        <w:rPr>
          <w:spacing w:val="-7"/>
          <w:sz w:val="13"/>
        </w:rPr>
        <w:t>(合并模块)</w:t>
      </w:r>
    </w:p>
    <w:p w14:paraId="2F6FB8F6">
      <w:pPr>
        <w:pStyle w:val="3"/>
        <w:numPr>
          <w:ilvl w:val="0"/>
          <w:numId w:val="2"/>
        </w:numPr>
        <w:tabs>
          <w:tab w:val="left" w:pos="543"/>
        </w:tabs>
        <w:spacing w:before="76" w:after="0" w:line="240" w:lineRule="auto"/>
        <w:ind w:left="543" w:right="0" w:hanging="302"/>
        <w:jc w:val="left"/>
      </w:pPr>
      <w:r>
        <w:rPr>
          <w:color w:val="666666"/>
          <w:spacing w:val="-9"/>
        </w:rPr>
        <w:t>详细设计</w:t>
      </w:r>
    </w:p>
    <w:p w14:paraId="1BF149DC">
      <w:pPr>
        <w:pStyle w:val="4"/>
        <w:spacing w:before="84" w:line="242" w:lineRule="auto"/>
        <w:ind w:left="241" w:right="122" w:firstLine="391"/>
      </w:pPr>
      <w:r>
        <w:rPr>
          <w:spacing w:val="-2"/>
        </w:rPr>
        <w:t>为了存储两个矩阵的矩阵三元组，我分别创建了两个变长数组：a[t1][3]，b[t2][3]，其中t1、 t2分别表示输入的第一个矩阵的非零元素的个数和第二个矩阵的非零元素的个数。为了存储相加后 的矩阵三元组，我创建了c[max*2][3]（max是指t1和t2中的最大值，相加后的元素数量肯定不会超</w:t>
      </w:r>
    </w:p>
    <w:p w14:paraId="60873157">
      <w:pPr>
        <w:pStyle w:val="4"/>
        <w:spacing w:before="1"/>
        <w:ind w:left="241"/>
      </w:pPr>
      <w:r>
        <w:rPr>
          <w:spacing w:val="-6"/>
        </w:rPr>
        <w:t>过这个值的二倍）</w:t>
      </w:r>
      <w:r>
        <w:rPr>
          <w:spacing w:val="-10"/>
        </w:rPr>
        <w:t>。</w:t>
      </w:r>
    </w:p>
    <w:p w14:paraId="66611572">
      <w:pPr>
        <w:pStyle w:val="4"/>
        <w:spacing w:before="85"/>
        <w:ind w:left="632"/>
      </w:pPr>
      <w:r>
        <w:rPr>
          <w:spacing w:val="-6"/>
        </w:rPr>
        <w:t>Main</w:t>
      </w:r>
      <w:r>
        <w:rPr>
          <w:spacing w:val="-7"/>
        </w:rPr>
        <w:t>函数的伪代码如下：</w:t>
      </w:r>
    </w:p>
    <w:p w14:paraId="5A56985F">
      <w:pPr>
        <w:spacing w:line="240" w:lineRule="auto"/>
        <w:ind w:left="841" w:right="0" w:firstLine="0"/>
        <w:rPr>
          <w:sz w:val="20"/>
        </w:rPr>
      </w:pPr>
      <w:r>
        <w:rPr>
          <w:sz w:val="20"/>
        </w:rPr>
        <w:drawing>
          <wp:inline distT="0" distB="0" distL="0" distR="0">
            <wp:extent cx="2955290" cy="1500505"/>
            <wp:effectExtent l="0" t="0" r="0" b="0"/>
            <wp:docPr id="10" name="Image 10"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10" name="Image 10" descr="文本&#10;&#10;AI 生成的内容可能不正确。"/>
                    <pic:cNvPicPr/>
                  </pic:nvPicPr>
                  <pic:blipFill>
                    <a:blip r:embed="rId15" cstate="print"/>
                    <a:stretch>
                      <a:fillRect/>
                    </a:stretch>
                  </pic:blipFill>
                  <pic:spPr>
                    <a:xfrm>
                      <a:off x="0" y="0"/>
                      <a:ext cx="2955606" cy="1501044"/>
                    </a:xfrm>
                    <a:prstGeom prst="rect">
                      <a:avLst/>
                    </a:prstGeom>
                  </pic:spPr>
                </pic:pic>
              </a:graphicData>
            </a:graphic>
          </wp:inline>
        </w:drawing>
      </w:r>
    </w:p>
    <w:p w14:paraId="288DDCAA">
      <w:pPr>
        <w:pStyle w:val="4"/>
        <w:spacing w:before="8" w:line="242" w:lineRule="auto"/>
        <w:ind w:left="121" w:right="122" w:firstLine="429"/>
      </w:pPr>
      <w:r>
        <w:rPr>
          <w:spacing w:val="-4"/>
        </w:rPr>
        <w:t>Main函数中主要定义了三个二维数组，并通过两个简单的for循环得到了两个矩阵三元组的输入。</w:t>
      </w:r>
      <w:r>
        <w:rPr>
          <w:spacing w:val="-2"/>
        </w:rPr>
        <w:t>调用完add矩阵相加函数，最后再通过一个for循环输出矩阵c的三元组。</w:t>
      </w:r>
    </w:p>
    <w:p w14:paraId="579203E7">
      <w:pPr>
        <w:pStyle w:val="4"/>
        <w:spacing w:before="1"/>
        <w:ind w:left="550"/>
      </w:pPr>
      <w:r>
        <w:rPr>
          <w:spacing w:val="-6"/>
        </w:rPr>
        <w:t>Add</w:t>
      </w:r>
      <w:r>
        <w:rPr>
          <w:spacing w:val="-7"/>
        </w:rPr>
        <w:t>函数的伪代码如下：</w:t>
      </w:r>
    </w:p>
    <w:p w14:paraId="365291AA">
      <w:pPr>
        <w:pStyle w:val="4"/>
        <w:spacing w:after="0"/>
        <w:sectPr>
          <w:pgSz w:w="11920" w:h="16850"/>
          <w:pgMar w:top="1480" w:right="1275" w:bottom="0" w:left="1559" w:header="720" w:footer="720" w:gutter="0"/>
          <w:cols w:space="720" w:num="1"/>
        </w:sectPr>
      </w:pPr>
    </w:p>
    <w:p w14:paraId="42A3D52F">
      <w:pPr>
        <w:spacing w:line="240" w:lineRule="auto"/>
        <w:ind w:left="551" w:right="0" w:firstLine="0"/>
        <w:rPr>
          <w:sz w:val="20"/>
        </w:rPr>
      </w:pPr>
      <w:r>
        <w:rPr>
          <w:sz w:val="20"/>
        </w:rPr>
        <w:drawing>
          <wp:inline distT="0" distB="0" distL="0" distR="0">
            <wp:extent cx="3484245" cy="3177540"/>
            <wp:effectExtent l="0" t="0" r="0" b="0"/>
            <wp:docPr id="11" name="Image 11"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11" name="Image 11" descr="文本&#10;&#10;AI 生成的内容可能不正确。"/>
                    <pic:cNvPicPr/>
                  </pic:nvPicPr>
                  <pic:blipFill>
                    <a:blip r:embed="rId16" cstate="print"/>
                    <a:stretch>
                      <a:fillRect/>
                    </a:stretch>
                  </pic:blipFill>
                  <pic:spPr>
                    <a:xfrm>
                      <a:off x="0" y="0"/>
                      <a:ext cx="3484491" cy="3177540"/>
                    </a:xfrm>
                    <a:prstGeom prst="rect">
                      <a:avLst/>
                    </a:prstGeom>
                  </pic:spPr>
                </pic:pic>
              </a:graphicData>
            </a:graphic>
          </wp:inline>
        </w:drawing>
      </w:r>
    </w:p>
    <w:p w14:paraId="7B095F39">
      <w:pPr>
        <w:pStyle w:val="4"/>
        <w:spacing w:before="8" w:line="242" w:lineRule="auto"/>
        <w:ind w:left="121" w:right="333" w:firstLine="429"/>
      </w:pPr>
      <w:r>
        <w:rPr>
          <w:spacing w:val="-2"/>
        </w:rPr>
        <w:t xml:space="preserve">Add函数中，先初始化两个“指针”m，n；由于最后输出c时需要确定元素的数量，所以还需要 </w:t>
      </w:r>
      <w:r>
        <w:rPr>
          <w:spacing w:val="-4"/>
        </w:rPr>
        <w:t>一个cnt来记录c中的元素个数。开始对两个矩阵的遍历，当两个矩阵的元素都没有遍历完时，执行第</w:t>
      </w:r>
      <w:r>
        <w:rPr>
          <w:spacing w:val="-2"/>
        </w:rPr>
        <w:t>一个while循环，由于最后输出要求元素按行、列从小到大输出，所以使用了几个if</w:t>
      </w:r>
      <w:r>
        <w:rPr>
          <w:spacing w:val="-11"/>
        </w:rPr>
        <w:t xml:space="preserve"> </w:t>
      </w:r>
      <w:r>
        <w:rPr>
          <w:spacing w:val="-2"/>
        </w:rPr>
        <w:t>else语句：当a</w:t>
      </w:r>
    </w:p>
    <w:p w14:paraId="1DEA967B">
      <w:pPr>
        <w:pStyle w:val="4"/>
        <w:spacing w:before="1" w:line="242" w:lineRule="auto"/>
        <w:ind w:left="121" w:right="128"/>
      </w:pPr>
      <w:r>
        <w:rPr>
          <w:spacing w:val="-2"/>
        </w:rPr>
        <w:t>的行比b的小，或a，b的行数相等，但a的列数小于b时，就将a目前指针所指的这个元素存入数组c中， a的指针前进一位，cnt增加一位，b的指针不变；同样的，当b的行比a的小，或a，b的行数相等，但b 的列数小于a时，就将b目前指针所指的这个元素存入数组c中，b的指针前进一位，cnt增加一位，a的 指针不变；当b中的元素遍历完毕，而a中还有元素时，进入第二个while循环，将a中所有的元素都存 入c中，同时cnt也要相应的增加；b未遍历完同理，进入第三个while循环。最后函数返回cnt的值。</w:t>
      </w:r>
    </w:p>
    <w:p w14:paraId="7708AC5C">
      <w:pPr>
        <w:pStyle w:val="3"/>
        <w:numPr>
          <w:ilvl w:val="0"/>
          <w:numId w:val="2"/>
        </w:numPr>
        <w:tabs>
          <w:tab w:val="left" w:pos="307"/>
        </w:tabs>
        <w:spacing w:before="67" w:after="0" w:line="240" w:lineRule="auto"/>
        <w:ind w:left="307" w:right="6181" w:hanging="307"/>
        <w:jc w:val="right"/>
      </w:pPr>
      <w:r>
        <w:rPr>
          <w:color w:val="666666"/>
          <w:spacing w:val="-9"/>
        </w:rPr>
        <w:t>使用说明、测试分析及结果</w:t>
      </w:r>
    </w:p>
    <w:p w14:paraId="432A8AB6">
      <w:pPr>
        <w:pStyle w:val="9"/>
        <w:numPr>
          <w:ilvl w:val="1"/>
          <w:numId w:val="2"/>
        </w:numPr>
        <w:tabs>
          <w:tab w:val="left" w:pos="361"/>
        </w:tabs>
        <w:spacing w:before="55" w:after="0" w:line="240" w:lineRule="auto"/>
        <w:ind w:left="361" w:right="6140" w:hanging="361"/>
        <w:jc w:val="right"/>
        <w:rPr>
          <w:sz w:val="20"/>
        </w:rPr>
      </w:pPr>
      <w:r>
        <w:rPr>
          <w:spacing w:val="-3"/>
          <w:sz w:val="18"/>
        </w:rPr>
        <w:t>说明如何使用你编写的程序；</w:t>
      </w:r>
    </w:p>
    <w:p w14:paraId="2950CE17">
      <w:pPr>
        <w:spacing w:before="71" w:line="326" w:lineRule="auto"/>
        <w:ind w:left="241" w:right="642" w:firstLine="359"/>
        <w:jc w:val="both"/>
        <w:rPr>
          <w:sz w:val="18"/>
        </w:rPr>
      </w:pPr>
      <w:r>
        <w:rPr>
          <w:spacing w:val="-2"/>
          <w:sz w:val="18"/>
        </w:rPr>
        <w:t>首先输入第一行输入四个正整数，分别表示两个矩阵的行m、列n、第一个矩阵的非零元素的个数t1和第二个矩阵的非零元素的个数t2。接下来几行每行输入矩阵三元组的一个元素，输入完毕后回车就可以得</w:t>
      </w:r>
      <w:r>
        <w:rPr>
          <w:spacing w:val="-4"/>
          <w:sz w:val="18"/>
        </w:rPr>
        <w:t>到输出。</w:t>
      </w:r>
    </w:p>
    <w:p w14:paraId="5BCED9E8">
      <w:pPr>
        <w:pStyle w:val="9"/>
        <w:numPr>
          <w:ilvl w:val="1"/>
          <w:numId w:val="2"/>
        </w:numPr>
        <w:tabs>
          <w:tab w:val="left" w:pos="600"/>
        </w:tabs>
        <w:spacing w:before="70" w:after="0" w:line="240" w:lineRule="auto"/>
        <w:ind w:left="600" w:right="0" w:hanging="359"/>
        <w:jc w:val="both"/>
        <w:rPr>
          <w:sz w:val="18"/>
        </w:rPr>
      </w:pPr>
      <w:r>
        <w:rPr>
          <w:spacing w:val="-4"/>
          <w:sz w:val="18"/>
        </w:rPr>
        <w:t>测试结果与分析；</w:t>
      </w:r>
    </w:p>
    <w:p w14:paraId="1460A603">
      <w:pPr>
        <w:spacing w:before="165"/>
        <w:ind w:left="601" w:right="0" w:firstLine="0"/>
        <w:jc w:val="left"/>
        <w:rPr>
          <w:sz w:val="18"/>
        </w:rPr>
      </w:pPr>
      <w:r>
        <w:rPr>
          <w:spacing w:val="-4"/>
          <w:sz w:val="18"/>
        </w:rPr>
        <w:t>输入第一行输入四个正整数，分别表示两个矩阵的行m：3、列n：4、第一个矩阵的非零元素的个数</w:t>
      </w:r>
      <w:r>
        <w:rPr>
          <w:spacing w:val="-5"/>
          <w:sz w:val="18"/>
        </w:rPr>
        <w:t>t1：</w:t>
      </w:r>
    </w:p>
    <w:p w14:paraId="0CB6EA1D">
      <w:pPr>
        <w:spacing w:before="84"/>
        <w:ind w:left="241" w:right="0" w:firstLine="0"/>
        <w:jc w:val="left"/>
        <w:rPr>
          <w:sz w:val="18"/>
        </w:rPr>
      </w:pPr>
      <w:r>
        <w:rPr>
          <w:spacing w:val="-4"/>
          <w:sz w:val="18"/>
        </w:rPr>
        <w:t>3和第二个矩阵的非零元素的个数t2：2，之后几行输入分别为1</w:t>
      </w:r>
      <w:r>
        <w:rPr>
          <w:spacing w:val="-13"/>
          <w:sz w:val="18"/>
        </w:rPr>
        <w:t xml:space="preserve"> </w:t>
      </w:r>
      <w:r>
        <w:rPr>
          <w:spacing w:val="-4"/>
          <w:sz w:val="18"/>
        </w:rPr>
        <w:t>1</w:t>
      </w:r>
      <w:r>
        <w:rPr>
          <w:spacing w:val="-13"/>
          <w:sz w:val="18"/>
        </w:rPr>
        <w:t xml:space="preserve"> </w:t>
      </w:r>
      <w:r>
        <w:rPr>
          <w:spacing w:val="-4"/>
          <w:sz w:val="18"/>
        </w:rPr>
        <w:t>1，1</w:t>
      </w:r>
      <w:r>
        <w:rPr>
          <w:spacing w:val="-14"/>
          <w:sz w:val="18"/>
        </w:rPr>
        <w:t xml:space="preserve"> </w:t>
      </w:r>
      <w:r>
        <w:rPr>
          <w:spacing w:val="-4"/>
          <w:sz w:val="18"/>
        </w:rPr>
        <w:t>3</w:t>
      </w:r>
      <w:r>
        <w:rPr>
          <w:spacing w:val="-13"/>
          <w:sz w:val="18"/>
        </w:rPr>
        <w:t xml:space="preserve"> </w:t>
      </w:r>
      <w:r>
        <w:rPr>
          <w:spacing w:val="-4"/>
          <w:sz w:val="18"/>
        </w:rPr>
        <w:t>1，2</w:t>
      </w:r>
      <w:r>
        <w:rPr>
          <w:spacing w:val="-12"/>
          <w:sz w:val="18"/>
        </w:rPr>
        <w:t xml:space="preserve"> </w:t>
      </w:r>
      <w:r>
        <w:rPr>
          <w:spacing w:val="-4"/>
          <w:sz w:val="18"/>
        </w:rPr>
        <w:t>2</w:t>
      </w:r>
      <w:r>
        <w:rPr>
          <w:spacing w:val="-14"/>
          <w:sz w:val="18"/>
        </w:rPr>
        <w:t xml:space="preserve"> </w:t>
      </w:r>
      <w:r>
        <w:rPr>
          <w:spacing w:val="-4"/>
          <w:sz w:val="18"/>
        </w:rPr>
        <w:t>2，1</w:t>
      </w:r>
      <w:r>
        <w:rPr>
          <w:spacing w:val="-13"/>
          <w:sz w:val="18"/>
        </w:rPr>
        <w:t xml:space="preserve"> </w:t>
      </w:r>
      <w:r>
        <w:rPr>
          <w:spacing w:val="-4"/>
          <w:sz w:val="18"/>
        </w:rPr>
        <w:t>2</w:t>
      </w:r>
      <w:r>
        <w:rPr>
          <w:spacing w:val="-14"/>
          <w:sz w:val="18"/>
        </w:rPr>
        <w:t xml:space="preserve"> </w:t>
      </w:r>
      <w:r>
        <w:rPr>
          <w:spacing w:val="-4"/>
          <w:sz w:val="18"/>
        </w:rPr>
        <w:t>1，2</w:t>
      </w:r>
      <w:r>
        <w:rPr>
          <w:spacing w:val="-13"/>
          <w:sz w:val="18"/>
        </w:rPr>
        <w:t xml:space="preserve"> </w:t>
      </w:r>
      <w:r>
        <w:rPr>
          <w:spacing w:val="-4"/>
          <w:sz w:val="18"/>
        </w:rPr>
        <w:t>2</w:t>
      </w:r>
      <w:r>
        <w:rPr>
          <w:spacing w:val="-10"/>
          <w:sz w:val="18"/>
        </w:rPr>
        <w:t xml:space="preserve"> </w:t>
      </w:r>
      <w:r>
        <w:rPr>
          <w:spacing w:val="-4"/>
          <w:sz w:val="18"/>
        </w:rPr>
        <w:t>3</w:t>
      </w:r>
      <w:r>
        <w:rPr>
          <w:spacing w:val="-10"/>
          <w:sz w:val="18"/>
        </w:rPr>
        <w:t>。</w:t>
      </w:r>
    </w:p>
    <w:p w14:paraId="73AE8A5F">
      <w:pPr>
        <w:spacing w:before="83"/>
        <w:ind w:left="601" w:right="0" w:firstLine="0"/>
        <w:jc w:val="left"/>
        <w:rPr>
          <w:sz w:val="18"/>
        </w:rPr>
      </w:pPr>
      <w:r>
        <w:rPr>
          <w:sz w:val="18"/>
        </w:rPr>
        <w:t>输出结果：每行一个矩阵三元组，分别为1</w:t>
      </w:r>
      <w:r>
        <w:rPr>
          <w:spacing w:val="-13"/>
          <w:sz w:val="18"/>
        </w:rPr>
        <w:t xml:space="preserve"> </w:t>
      </w:r>
      <w:r>
        <w:rPr>
          <w:sz w:val="18"/>
        </w:rPr>
        <w:t>1</w:t>
      </w:r>
      <w:r>
        <w:rPr>
          <w:spacing w:val="-11"/>
          <w:sz w:val="18"/>
        </w:rPr>
        <w:t xml:space="preserve"> </w:t>
      </w:r>
      <w:r>
        <w:rPr>
          <w:sz w:val="18"/>
        </w:rPr>
        <w:t>1，1</w:t>
      </w:r>
      <w:r>
        <w:rPr>
          <w:spacing w:val="-13"/>
          <w:sz w:val="18"/>
        </w:rPr>
        <w:t xml:space="preserve"> </w:t>
      </w:r>
      <w:r>
        <w:rPr>
          <w:sz w:val="18"/>
        </w:rPr>
        <w:t>2</w:t>
      </w:r>
      <w:r>
        <w:rPr>
          <w:spacing w:val="-11"/>
          <w:sz w:val="18"/>
        </w:rPr>
        <w:t xml:space="preserve"> </w:t>
      </w:r>
      <w:r>
        <w:rPr>
          <w:sz w:val="18"/>
        </w:rPr>
        <w:t>2，1</w:t>
      </w:r>
      <w:r>
        <w:rPr>
          <w:spacing w:val="-13"/>
          <w:sz w:val="18"/>
        </w:rPr>
        <w:t xml:space="preserve"> </w:t>
      </w:r>
      <w:r>
        <w:rPr>
          <w:sz w:val="18"/>
        </w:rPr>
        <w:t>3</w:t>
      </w:r>
      <w:r>
        <w:rPr>
          <w:spacing w:val="-13"/>
          <w:sz w:val="18"/>
        </w:rPr>
        <w:t xml:space="preserve"> </w:t>
      </w:r>
      <w:r>
        <w:rPr>
          <w:sz w:val="18"/>
        </w:rPr>
        <w:t>1，2</w:t>
      </w:r>
      <w:r>
        <w:rPr>
          <w:spacing w:val="-11"/>
          <w:sz w:val="18"/>
        </w:rPr>
        <w:t xml:space="preserve"> </w:t>
      </w:r>
      <w:r>
        <w:rPr>
          <w:sz w:val="18"/>
        </w:rPr>
        <w:t>2</w:t>
      </w:r>
      <w:r>
        <w:rPr>
          <w:spacing w:val="-12"/>
          <w:sz w:val="18"/>
        </w:rPr>
        <w:t xml:space="preserve"> </w:t>
      </w:r>
      <w:r>
        <w:rPr>
          <w:sz w:val="18"/>
        </w:rPr>
        <w:t>5</w:t>
      </w:r>
      <w:r>
        <w:rPr>
          <w:spacing w:val="-10"/>
          <w:sz w:val="18"/>
        </w:rPr>
        <w:t>。</w:t>
      </w:r>
    </w:p>
    <w:p w14:paraId="4210A375">
      <w:pPr>
        <w:spacing w:before="75"/>
        <w:ind w:left="601" w:right="0" w:firstLine="0"/>
        <w:jc w:val="left"/>
        <w:rPr>
          <w:sz w:val="19"/>
        </w:rPr>
      </w:pPr>
      <w:r>
        <w:rPr>
          <w:spacing w:val="-4"/>
          <w:sz w:val="18"/>
        </w:rPr>
        <w:t>符合题目的要求。时间复杂度：</w:t>
      </w:r>
      <w:r>
        <w:rPr>
          <w:spacing w:val="-4"/>
          <w:sz w:val="19"/>
        </w:rPr>
        <w:t>O(t1+t2</w:t>
      </w:r>
      <w:r>
        <w:rPr>
          <w:spacing w:val="-7"/>
          <w:sz w:val="19"/>
        </w:rPr>
        <w:t>)。</w:t>
      </w:r>
    </w:p>
    <w:p w14:paraId="3A378599">
      <w:pPr>
        <w:pStyle w:val="9"/>
        <w:numPr>
          <w:ilvl w:val="1"/>
          <w:numId w:val="2"/>
        </w:numPr>
        <w:tabs>
          <w:tab w:val="left" w:pos="600"/>
        </w:tabs>
        <w:spacing w:before="81" w:after="0" w:line="240" w:lineRule="auto"/>
        <w:ind w:left="600" w:right="0" w:hanging="359"/>
        <w:jc w:val="left"/>
        <w:rPr>
          <w:sz w:val="18"/>
        </w:rPr>
      </w:pPr>
      <w:r>
        <w:rPr>
          <w:spacing w:val="-3"/>
          <w:sz w:val="18"/>
        </w:rPr>
        <w:t>调试过程中遇到的问题是如何解决提以及对设计与实现的回顾讨论和分析；</w:t>
      </w:r>
    </w:p>
    <w:p w14:paraId="558CA92E">
      <w:pPr>
        <w:spacing w:before="86"/>
        <w:ind w:left="599" w:right="0" w:firstLine="0"/>
        <w:jc w:val="left"/>
        <w:rPr>
          <w:sz w:val="18"/>
        </w:rPr>
      </w:pPr>
      <w:r>
        <w:rPr>
          <w:spacing w:val="-3"/>
          <w:sz w:val="18"/>
        </w:rPr>
        <w:t>这道题也相对比较简单，相加的思想与上次实验的题目一较类似，写的时候没有遇到什么太大的问题。</w:t>
      </w:r>
    </w:p>
    <w:p w14:paraId="1C694411">
      <w:pPr>
        <w:pStyle w:val="9"/>
        <w:numPr>
          <w:ilvl w:val="1"/>
          <w:numId w:val="2"/>
        </w:numPr>
        <w:tabs>
          <w:tab w:val="left" w:pos="598"/>
        </w:tabs>
        <w:spacing w:before="84" w:after="0" w:line="240" w:lineRule="auto"/>
        <w:ind w:left="598" w:right="0" w:hanging="357"/>
        <w:jc w:val="left"/>
        <w:rPr>
          <w:sz w:val="18"/>
        </w:rPr>
      </w:pPr>
      <w:r>
        <w:rPr>
          <w:spacing w:val="-6"/>
          <w:sz w:val="18"/>
        </w:rPr>
        <w:t>运行界面。</w:t>
      </w:r>
    </w:p>
    <w:p w14:paraId="4FEE71BE">
      <w:pPr>
        <w:pStyle w:val="4"/>
        <w:spacing w:before="10"/>
        <w:rPr>
          <w:sz w:val="3"/>
        </w:rPr>
      </w:pPr>
      <w:r>
        <w:rPr>
          <w:sz w:val="3"/>
        </w:rPr>
        <w:drawing>
          <wp:anchor distT="0" distB="0" distL="0" distR="0" simplePos="0" relativeHeight="251660288" behindDoc="1" locked="0" layoutInCell="1" allowOverlap="1">
            <wp:simplePos x="0" y="0"/>
            <wp:positionH relativeFrom="page">
              <wp:posOffset>1320800</wp:posOffset>
            </wp:positionH>
            <wp:positionV relativeFrom="paragraph">
              <wp:posOffset>45720</wp:posOffset>
            </wp:positionV>
            <wp:extent cx="3510915" cy="1433195"/>
            <wp:effectExtent l="0" t="0" r="0" b="0"/>
            <wp:wrapTopAndBottom/>
            <wp:docPr id="12" name="Image 12"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12" name="Image 12" descr="文本&#10;&#10;AI 生成的内容可能不正确。"/>
                    <pic:cNvPicPr/>
                  </pic:nvPicPr>
                  <pic:blipFill>
                    <a:blip r:embed="rId17" cstate="print"/>
                    <a:stretch>
                      <a:fillRect/>
                    </a:stretch>
                  </pic:blipFill>
                  <pic:spPr>
                    <a:xfrm>
                      <a:off x="0" y="0"/>
                      <a:ext cx="3510835" cy="1433226"/>
                    </a:xfrm>
                    <a:prstGeom prst="rect">
                      <a:avLst/>
                    </a:prstGeom>
                  </pic:spPr>
                </pic:pic>
              </a:graphicData>
            </a:graphic>
          </wp:anchor>
        </w:drawing>
      </w:r>
    </w:p>
    <w:p w14:paraId="5A24EBCC">
      <w:pPr>
        <w:pStyle w:val="3"/>
        <w:spacing w:before="91"/>
        <w:ind w:left="241"/>
      </w:pPr>
      <w:r>
        <w:rPr>
          <w:color w:val="666666"/>
          <w:spacing w:val="-5"/>
        </w:rPr>
        <w:t>五、实验总结</w:t>
      </w:r>
    </w:p>
    <w:p w14:paraId="18F8189C">
      <w:pPr>
        <w:spacing w:before="63" w:line="328" w:lineRule="auto"/>
        <w:ind w:left="241" w:right="523" w:firstLine="359"/>
        <w:jc w:val="left"/>
        <w:rPr>
          <w:sz w:val="18"/>
        </w:rPr>
      </w:pPr>
      <w:r>
        <w:rPr>
          <w:spacing w:val="-2"/>
          <w:sz w:val="18"/>
        </w:rPr>
        <w:t>题目二总的来说比较简单，编写的时候没有遇上什么太大的问题。通过对稀疏矩阵的相加，让我对矩阵的三元组表示更加熟悉。有所收获。</w:t>
      </w:r>
    </w:p>
    <w:p w14:paraId="3F2CF981">
      <w:pPr>
        <w:spacing w:after="0" w:line="328" w:lineRule="auto"/>
        <w:jc w:val="left"/>
        <w:rPr>
          <w:sz w:val="18"/>
        </w:rPr>
        <w:sectPr>
          <w:pgSz w:w="11920" w:h="16850"/>
          <w:pgMar w:top="1520" w:right="1275" w:bottom="280" w:left="1559" w:header="720" w:footer="720" w:gutter="0"/>
          <w:cols w:space="720" w:num="1"/>
        </w:sectPr>
      </w:pPr>
    </w:p>
    <w:p w14:paraId="4E17955A">
      <w:pPr>
        <w:pStyle w:val="2"/>
      </w:pPr>
      <w:r>
        <w:rPr>
          <w:spacing w:val="-6"/>
        </w:rPr>
        <w:t>题目三：</w:t>
      </w:r>
    </w:p>
    <w:p w14:paraId="7B94BCA0">
      <w:pPr>
        <w:pStyle w:val="3"/>
        <w:spacing w:before="76"/>
      </w:pPr>
      <w:r>
        <w:rPr>
          <w:color w:val="666666"/>
          <w:spacing w:val="-7"/>
        </w:rPr>
        <w:t>◎实验题目:</w:t>
      </w:r>
    </w:p>
    <w:p w14:paraId="6337B3A6">
      <w:pPr>
        <w:spacing w:line="240" w:lineRule="auto"/>
        <w:ind w:left="226" w:right="0" w:firstLine="0"/>
        <w:rPr>
          <w:sz w:val="20"/>
        </w:rPr>
      </w:pPr>
      <w:r>
        <w:rPr>
          <w:sz w:val="20"/>
        </w:rPr>
        <w:drawing>
          <wp:inline distT="0" distB="0" distL="0" distR="0">
            <wp:extent cx="2574290" cy="1342390"/>
            <wp:effectExtent l="0" t="0" r="0" b="0"/>
            <wp:docPr id="13" name="Image 13" descr="文本, 信件&#10;&#10;AI 生成的内容可能不正确。"/>
            <wp:cNvGraphicFramePr/>
            <a:graphic xmlns:a="http://schemas.openxmlformats.org/drawingml/2006/main">
              <a:graphicData uri="http://schemas.openxmlformats.org/drawingml/2006/picture">
                <pic:pic xmlns:pic="http://schemas.openxmlformats.org/drawingml/2006/picture">
                  <pic:nvPicPr>
                    <pic:cNvPr id="13" name="Image 13" descr="文本, 信件&#10;&#10;AI 生成的内容可能不正确。"/>
                    <pic:cNvPicPr/>
                  </pic:nvPicPr>
                  <pic:blipFill>
                    <a:blip r:embed="rId18" cstate="print"/>
                    <a:stretch>
                      <a:fillRect/>
                    </a:stretch>
                  </pic:blipFill>
                  <pic:spPr>
                    <a:xfrm>
                      <a:off x="0" y="0"/>
                      <a:ext cx="2574495" cy="1342834"/>
                    </a:xfrm>
                    <a:prstGeom prst="rect">
                      <a:avLst/>
                    </a:prstGeom>
                  </pic:spPr>
                </pic:pic>
              </a:graphicData>
            </a:graphic>
          </wp:inline>
        </w:drawing>
      </w:r>
    </w:p>
    <w:p w14:paraId="7927C31B">
      <w:pPr>
        <w:pStyle w:val="3"/>
      </w:pPr>
      <w:r>
        <w:rPr>
          <w:color w:val="666666"/>
          <w:spacing w:val="-7"/>
        </w:rPr>
        <w:t>◎实验目的：</w:t>
      </w:r>
    </w:p>
    <w:p w14:paraId="2EE6B4CA">
      <w:pPr>
        <w:pStyle w:val="4"/>
        <w:ind w:left="512"/>
      </w:pPr>
      <w:r>
        <w:rPr>
          <w:spacing w:val="-7"/>
        </w:rPr>
        <w:t>使用十字链表存储矩阵三元组，熟悉十字链表的建立、元素相加等操作.</w:t>
      </w:r>
    </w:p>
    <w:p w14:paraId="1D950EF1">
      <w:pPr>
        <w:pStyle w:val="3"/>
      </w:pPr>
      <w:r>
        <w:rPr>
          <w:color w:val="666666"/>
          <w:spacing w:val="-5"/>
        </w:rPr>
        <w:t>◎实验内容：</w:t>
      </w:r>
    </w:p>
    <w:p w14:paraId="757B45D1">
      <w:pPr>
        <w:spacing w:before="167"/>
        <w:ind w:left="121" w:right="0" w:firstLine="0"/>
        <w:jc w:val="left"/>
        <w:rPr>
          <w:sz w:val="21"/>
        </w:rPr>
      </w:pPr>
      <w:r>
        <w:rPr>
          <w:color w:val="666666"/>
          <w:spacing w:val="-5"/>
          <w:sz w:val="21"/>
        </w:rPr>
        <w:t>一、需求分析</w:t>
      </w:r>
    </w:p>
    <w:p w14:paraId="38C11B52">
      <w:pPr>
        <w:pStyle w:val="4"/>
        <w:spacing w:before="2" w:after="2"/>
        <w:ind w:left="558"/>
      </w:pPr>
      <w:r>
        <w:rPr>
          <w:spacing w:val="-7"/>
        </w:rPr>
        <w:t>输入两个矩阵三元组，输出两个矩阵三元组相加的结果。</w:t>
      </w:r>
    </w:p>
    <w:p w14:paraId="26819416">
      <w:pPr>
        <w:spacing w:line="240" w:lineRule="auto"/>
        <w:ind w:left="331" w:right="0" w:firstLine="0"/>
        <w:rPr>
          <w:sz w:val="20"/>
        </w:rPr>
      </w:pPr>
      <w:r>
        <w:rPr>
          <w:sz w:val="20"/>
        </w:rPr>
        <w:drawing>
          <wp:inline distT="0" distB="0" distL="0" distR="0">
            <wp:extent cx="1291590" cy="2148205"/>
            <wp:effectExtent l="0" t="0" r="0" b="0"/>
            <wp:docPr id="14" name="Image 14" descr="图片包含 表格&#10;&#10;AI 生成的内容可能不正确。"/>
            <wp:cNvGraphicFramePr/>
            <a:graphic xmlns:a="http://schemas.openxmlformats.org/drawingml/2006/main">
              <a:graphicData uri="http://schemas.openxmlformats.org/drawingml/2006/picture">
                <pic:pic xmlns:pic="http://schemas.openxmlformats.org/drawingml/2006/picture">
                  <pic:nvPicPr>
                    <pic:cNvPr id="14" name="Image 14" descr="图片包含 表格&#10;&#10;AI 生成的内容可能不正确。"/>
                    <pic:cNvPicPr/>
                  </pic:nvPicPr>
                  <pic:blipFill>
                    <a:blip r:embed="rId19" cstate="print"/>
                    <a:stretch>
                      <a:fillRect/>
                    </a:stretch>
                  </pic:blipFill>
                  <pic:spPr>
                    <a:xfrm>
                      <a:off x="0" y="0"/>
                      <a:ext cx="1292148" cy="2148268"/>
                    </a:xfrm>
                    <a:prstGeom prst="rect">
                      <a:avLst/>
                    </a:prstGeom>
                  </pic:spPr>
                </pic:pic>
              </a:graphicData>
            </a:graphic>
          </wp:inline>
        </w:drawing>
      </w:r>
    </w:p>
    <w:p w14:paraId="057BF59D">
      <w:pPr>
        <w:pStyle w:val="3"/>
        <w:numPr>
          <w:ilvl w:val="0"/>
          <w:numId w:val="3"/>
        </w:numPr>
        <w:tabs>
          <w:tab w:val="left" w:pos="423"/>
        </w:tabs>
        <w:spacing w:before="0" w:after="0" w:line="240" w:lineRule="auto"/>
        <w:ind w:left="423" w:right="0" w:hanging="302"/>
        <w:jc w:val="left"/>
      </w:pPr>
      <w:r>
        <w:rPr>
          <w:color w:val="666666"/>
          <w:spacing w:val="-9"/>
        </w:rPr>
        <w:t>概要设计</w:t>
      </w:r>
    </w:p>
    <w:p w14:paraId="4BB3428E">
      <w:pPr>
        <w:pStyle w:val="4"/>
        <w:spacing w:before="37" w:line="242" w:lineRule="auto"/>
        <w:ind w:left="121" w:right="120" w:firstLine="391"/>
      </w:pPr>
      <w:r>
        <w:rPr>
          <w:spacing w:val="-2"/>
        </w:rPr>
        <w:t xml:space="preserve">题目要求输入一个矩阵三元组，并且用十字链表来实现加法。我的想法是按照课本的方法建立十 字链表存储稀疏矩阵，然后实现两个稀疏矩阵的加法，遍历两个矩阵的每一行，逐列比较并合并。如 </w:t>
      </w:r>
      <w:r>
        <w:rPr>
          <w:spacing w:val="-4"/>
        </w:rPr>
        <w:t>果两个元素的行和列相同，则将它们的值相加，如果一个矩阵的元素行、列不同，则直接输出该元素。</w:t>
      </w:r>
      <w:r>
        <w:rPr>
          <w:spacing w:val="-2"/>
        </w:rPr>
        <w:t>处理完所有行和列后，输出合并后的结果。</w:t>
      </w:r>
    </w:p>
    <w:p w14:paraId="14A4B762">
      <w:pPr>
        <w:pStyle w:val="4"/>
        <w:spacing w:before="74" w:line="309" w:lineRule="auto"/>
        <w:ind w:left="632" w:right="3147"/>
      </w:pPr>
      <w:r>
        <w:rPr>
          <w:spacing w:val="-4"/>
        </w:rPr>
        <w:t>程序主要包含三部分，分别是主函数、构建函数、相加函数。</w:t>
      </w:r>
      <w:r>
        <w:rPr>
          <w:spacing w:val="-2"/>
        </w:rPr>
        <w:t>函数之间的调用关系为：</w:t>
      </w:r>
    </w:p>
    <w:p w14:paraId="50A1E216">
      <w:pPr>
        <w:spacing w:before="0" w:line="166" w:lineRule="exact"/>
        <w:ind w:left="2282" w:right="0" w:firstLine="0"/>
        <w:jc w:val="left"/>
        <w:rPr>
          <w:sz w:val="13"/>
        </w:rPr>
      </w:pPr>
      <w:r>
        <w:rPr>
          <w:spacing w:val="-7"/>
          <w:sz w:val="13"/>
        </w:rPr>
        <w:t>主程序模块</w:t>
      </w:r>
    </w:p>
    <w:p w14:paraId="008E6B28">
      <w:pPr>
        <w:spacing w:before="73"/>
        <w:ind w:left="2464" w:right="0" w:firstLine="0"/>
        <w:jc w:val="left"/>
        <w:rPr>
          <w:sz w:val="13"/>
        </w:rPr>
      </w:pPr>
      <w:r>
        <w:rPr>
          <w:spacing w:val="-10"/>
          <w:sz w:val="13"/>
        </w:rPr>
        <w:t>|</w:t>
      </w:r>
    </w:p>
    <w:p w14:paraId="154D8290">
      <w:pPr>
        <w:spacing w:before="72"/>
        <w:ind w:left="2464" w:right="0" w:firstLine="0"/>
        <w:jc w:val="left"/>
        <w:rPr>
          <w:sz w:val="13"/>
        </w:rPr>
      </w:pPr>
      <w:r>
        <w:rPr>
          <w:spacing w:val="-6"/>
          <w:sz w:val="13"/>
        </w:rPr>
        <w:t>|</w:t>
      </w:r>
      <w:r>
        <w:rPr>
          <w:spacing w:val="-2"/>
          <w:sz w:val="13"/>
        </w:rPr>
        <w:t xml:space="preserve">-- </w:t>
      </w:r>
      <w:r>
        <w:rPr>
          <w:spacing w:val="-6"/>
          <w:sz w:val="13"/>
        </w:rPr>
        <w:t>creat</w:t>
      </w:r>
      <w:r>
        <w:rPr>
          <w:spacing w:val="-7"/>
          <w:sz w:val="13"/>
        </w:rPr>
        <w:t>(构建模块)</w:t>
      </w:r>
    </w:p>
    <w:p w14:paraId="7F10A240">
      <w:pPr>
        <w:spacing w:before="73"/>
        <w:ind w:left="2464" w:right="0" w:firstLine="0"/>
        <w:jc w:val="left"/>
        <w:rPr>
          <w:sz w:val="13"/>
        </w:rPr>
      </w:pPr>
      <w:r>
        <w:rPr>
          <w:spacing w:val="-6"/>
          <w:sz w:val="13"/>
        </w:rPr>
        <w:t>|</w:t>
      </w:r>
      <w:r>
        <w:rPr>
          <w:spacing w:val="-2"/>
          <w:sz w:val="13"/>
        </w:rPr>
        <w:t xml:space="preserve">-- </w:t>
      </w:r>
      <w:r>
        <w:rPr>
          <w:spacing w:val="-6"/>
          <w:sz w:val="13"/>
        </w:rPr>
        <w:t>add</w:t>
      </w:r>
      <w:r>
        <w:rPr>
          <w:spacing w:val="-7"/>
          <w:sz w:val="13"/>
        </w:rPr>
        <w:t>(相加模块)</w:t>
      </w:r>
    </w:p>
    <w:p w14:paraId="5C220894">
      <w:pPr>
        <w:pStyle w:val="3"/>
        <w:numPr>
          <w:ilvl w:val="0"/>
          <w:numId w:val="3"/>
        </w:numPr>
        <w:tabs>
          <w:tab w:val="left" w:pos="543"/>
        </w:tabs>
        <w:spacing w:before="75" w:after="0" w:line="240" w:lineRule="auto"/>
        <w:ind w:left="543" w:right="0" w:hanging="302"/>
        <w:jc w:val="both"/>
      </w:pPr>
      <w:r>
        <w:rPr>
          <w:color w:val="666666"/>
          <w:spacing w:val="-9"/>
        </w:rPr>
        <w:t>详细设计</w:t>
      </w:r>
    </w:p>
    <w:p w14:paraId="2F392608">
      <w:pPr>
        <w:pStyle w:val="4"/>
        <w:spacing w:before="84" w:line="244" w:lineRule="auto"/>
        <w:ind w:left="241" w:right="461" w:firstLine="391"/>
        <w:jc w:val="both"/>
      </w:pPr>
      <w:r>
        <w:rPr>
          <w:spacing w:val="-4"/>
        </w:rPr>
        <w:t>为了用十字链表存储两个矩阵的矩阵三元组，我分别定义了两个数据类型：节点结构体：int row</w:t>
      </w:r>
      <w:r>
        <w:rPr>
          <w:spacing w:val="-7"/>
        </w:rPr>
        <w:t xml:space="preserve">, </w:t>
      </w:r>
      <w:r>
        <w:rPr>
          <w:spacing w:val="-4"/>
        </w:rPr>
        <w:t>col</w:t>
      </w:r>
      <w:r>
        <w:rPr>
          <w:spacing w:val="-7"/>
        </w:rPr>
        <w:t xml:space="preserve">, </w:t>
      </w:r>
      <w:r>
        <w:rPr>
          <w:spacing w:val="-4"/>
        </w:rPr>
        <w:t>val：存储非零元素的行号、列号和值。int</w:t>
      </w:r>
      <w:r>
        <w:rPr>
          <w:spacing w:val="-9"/>
        </w:rPr>
        <w:t xml:space="preserve"> </w:t>
      </w:r>
      <w:r>
        <w:rPr>
          <w:spacing w:val="-4"/>
        </w:rPr>
        <w:t>row</w:t>
      </w:r>
      <w:r>
        <w:rPr>
          <w:spacing w:val="-7"/>
        </w:rPr>
        <w:t xml:space="preserve">, </w:t>
      </w:r>
      <w:r>
        <w:rPr>
          <w:spacing w:val="-4"/>
        </w:rPr>
        <w:t>col</w:t>
      </w:r>
      <w:r>
        <w:rPr>
          <w:spacing w:val="-7"/>
        </w:rPr>
        <w:t xml:space="preserve">, </w:t>
      </w:r>
      <w:r>
        <w:rPr>
          <w:spacing w:val="-4"/>
        </w:rPr>
        <w:t>val：存储非零元素的行号、列号和值。</w:t>
      </w:r>
    </w:p>
    <w:p w14:paraId="158D9CB0">
      <w:pPr>
        <w:pStyle w:val="4"/>
        <w:spacing w:before="78" w:line="242" w:lineRule="auto"/>
        <w:ind w:left="241" w:right="381" w:firstLine="391"/>
        <w:jc w:val="both"/>
      </w:pPr>
      <w:r>
        <w:rPr>
          <w:spacing w:val="-4"/>
        </w:rPr>
        <w:t>十字链表结构体：nodes</w:t>
      </w:r>
      <w:r>
        <w:rPr>
          <w:spacing w:val="-10"/>
        </w:rPr>
        <w:t xml:space="preserve"> </w:t>
      </w:r>
      <w:r>
        <w:rPr>
          <w:spacing w:val="-4"/>
        </w:rPr>
        <w:t>*row_head</w:t>
      </w:r>
      <w:r>
        <w:rPr>
          <w:spacing w:val="-7"/>
        </w:rPr>
        <w:t xml:space="preserve">, </w:t>
      </w:r>
      <w:r>
        <w:rPr>
          <w:spacing w:val="-4"/>
        </w:rPr>
        <w:t>*col_head：存储每行和每列的头节点。int</w:t>
      </w:r>
      <w:r>
        <w:rPr>
          <w:spacing w:val="-10"/>
        </w:rPr>
        <w:t xml:space="preserve"> </w:t>
      </w:r>
      <w:r>
        <w:rPr>
          <w:spacing w:val="-4"/>
        </w:rPr>
        <w:t>m</w:t>
      </w:r>
      <w:r>
        <w:rPr>
          <w:spacing w:val="-7"/>
        </w:rPr>
        <w:t xml:space="preserve">, </w:t>
      </w:r>
      <w:r>
        <w:rPr>
          <w:spacing w:val="-4"/>
        </w:rPr>
        <w:t>n</w:t>
      </w:r>
      <w:r>
        <w:rPr>
          <w:spacing w:val="-7"/>
        </w:rPr>
        <w:t xml:space="preserve">, </w:t>
      </w:r>
      <w:r>
        <w:rPr>
          <w:spacing w:val="-4"/>
        </w:rPr>
        <w:t>len：</w:t>
      </w:r>
      <w:r>
        <w:rPr>
          <w:spacing w:val="-2"/>
        </w:rPr>
        <w:t>存储矩阵的行数、列数和非零元素个数。</w:t>
      </w:r>
    </w:p>
    <w:p w14:paraId="7D71CF91">
      <w:pPr>
        <w:pStyle w:val="4"/>
        <w:spacing w:before="82"/>
        <w:ind w:left="632"/>
      </w:pPr>
      <w:r>
        <w:rPr>
          <w:spacing w:val="-6"/>
        </w:rPr>
        <w:t>Main</w:t>
      </w:r>
      <w:r>
        <w:rPr>
          <w:spacing w:val="-7"/>
        </w:rPr>
        <w:t>函数的伪代码如下：</w:t>
      </w:r>
    </w:p>
    <w:p w14:paraId="29531188">
      <w:pPr>
        <w:pStyle w:val="4"/>
        <w:spacing w:before="7"/>
        <w:rPr>
          <w:sz w:val="4"/>
        </w:rPr>
      </w:pPr>
      <w:r>
        <w:rPr>
          <w:sz w:val="4"/>
        </w:rPr>
        <w:drawing>
          <wp:anchor distT="0" distB="0" distL="0" distR="0" simplePos="0" relativeHeight="251661312" behindDoc="1" locked="0" layoutInCell="1" allowOverlap="1">
            <wp:simplePos x="0" y="0"/>
            <wp:positionH relativeFrom="page">
              <wp:posOffset>1143000</wp:posOffset>
            </wp:positionH>
            <wp:positionV relativeFrom="paragraph">
              <wp:posOffset>52070</wp:posOffset>
            </wp:positionV>
            <wp:extent cx="1849120" cy="930910"/>
            <wp:effectExtent l="0" t="0" r="0" b="0"/>
            <wp:wrapTopAndBottom/>
            <wp:docPr id="15" name="Image 15"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15" name="Image 15" descr="文本&#10;&#10;AI 生成的内容可能不正确。"/>
                    <pic:cNvPicPr/>
                  </pic:nvPicPr>
                  <pic:blipFill>
                    <a:blip r:embed="rId20" cstate="print"/>
                    <a:stretch>
                      <a:fillRect/>
                    </a:stretch>
                  </pic:blipFill>
                  <pic:spPr>
                    <a:xfrm>
                      <a:off x="0" y="0"/>
                      <a:ext cx="1848897" cy="931163"/>
                    </a:xfrm>
                    <a:prstGeom prst="rect">
                      <a:avLst/>
                    </a:prstGeom>
                  </pic:spPr>
                </pic:pic>
              </a:graphicData>
            </a:graphic>
          </wp:anchor>
        </w:drawing>
      </w:r>
    </w:p>
    <w:p w14:paraId="119D52F2">
      <w:pPr>
        <w:pStyle w:val="4"/>
        <w:spacing w:before="7" w:line="242" w:lineRule="auto"/>
        <w:ind w:left="121" w:right="342" w:firstLine="429"/>
      </w:pPr>
      <w:r>
        <w:rPr>
          <w:spacing w:val="-6"/>
        </w:rPr>
        <w:t>Main函数中主要得到了m，n，t1，t2的输入，初始化了两个crosslist*类型的M1，M2，分别用来</w:t>
      </w:r>
      <w:r>
        <w:rPr>
          <w:spacing w:val="-2"/>
        </w:rPr>
        <w:t>准备存储两个稀疏矩阵，之后调用creat函数，再调用add函数，得到相加后的输出。</w:t>
      </w:r>
    </w:p>
    <w:p w14:paraId="3880287C">
      <w:pPr>
        <w:pStyle w:val="4"/>
        <w:spacing w:after="0" w:line="242" w:lineRule="auto"/>
        <w:sectPr>
          <w:pgSz w:w="11920" w:h="16850"/>
          <w:pgMar w:top="1480" w:right="1275" w:bottom="280" w:left="1559" w:header="720" w:footer="720" w:gutter="0"/>
          <w:cols w:space="720" w:num="1"/>
        </w:sectPr>
      </w:pPr>
    </w:p>
    <w:p w14:paraId="02C93DF8">
      <w:pPr>
        <w:pStyle w:val="4"/>
        <w:spacing w:before="60" w:after="2"/>
        <w:ind w:left="550"/>
      </w:pPr>
      <w:r>
        <w:rPr>
          <w:spacing w:val="-6"/>
        </w:rPr>
        <w:t>creat</w:t>
      </w:r>
      <w:r>
        <w:rPr>
          <w:spacing w:val="-7"/>
        </w:rPr>
        <w:t>函数的伪代码如下：</w:t>
      </w:r>
    </w:p>
    <w:p w14:paraId="76B0FB35">
      <w:pPr>
        <w:spacing w:line="240" w:lineRule="auto"/>
        <w:ind w:left="551" w:right="0" w:firstLine="0"/>
        <w:rPr>
          <w:sz w:val="20"/>
        </w:rPr>
      </w:pPr>
      <w:r>
        <w:rPr>
          <w:sz w:val="20"/>
        </w:rPr>
        <w:drawing>
          <wp:inline distT="0" distB="0" distL="0" distR="0">
            <wp:extent cx="2472055" cy="154305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472398" cy="1543050"/>
                    </a:xfrm>
                    <a:prstGeom prst="rect">
                      <a:avLst/>
                    </a:prstGeom>
                  </pic:spPr>
                </pic:pic>
              </a:graphicData>
            </a:graphic>
          </wp:inline>
        </w:drawing>
      </w:r>
    </w:p>
    <w:p w14:paraId="5420287D">
      <w:pPr>
        <w:pStyle w:val="4"/>
        <w:spacing w:before="112" w:line="244" w:lineRule="auto"/>
        <w:ind w:left="241" w:right="434" w:firstLine="400"/>
      </w:pPr>
      <w:r>
        <w:rPr>
          <w:spacing w:val="-2"/>
        </w:rPr>
        <w:t>Create函数根据输入的非零元素数据构建一个稀疏矩阵的十字链表。首先初始化，分配内存</w:t>
      </w:r>
      <w:r>
        <w:t>给row_head和col_head，将行头和列头初始化为NULL（#define</w:t>
      </w:r>
      <w:r>
        <w:rPr>
          <w:spacing w:val="-20"/>
        </w:rPr>
        <w:t xml:space="preserve"> </w:t>
      </w:r>
      <w:r>
        <w:t>NULL</w:t>
      </w:r>
      <w:r>
        <w:rPr>
          <w:spacing w:val="-7"/>
        </w:rPr>
        <w:t xml:space="preserve"> ((</w:t>
      </w:r>
      <w:r>
        <w:t>void</w:t>
      </w:r>
      <w:r>
        <w:rPr>
          <w:spacing w:val="-20"/>
        </w:rPr>
        <w:t xml:space="preserve"> </w:t>
      </w:r>
      <w:r>
        <w:t>*)0)），</w:t>
      </w:r>
      <w:r>
        <w:rPr>
          <w:spacing w:val="-3"/>
        </w:rPr>
        <w:t>之后通过</w:t>
      </w:r>
    </w:p>
    <w:p w14:paraId="73876947">
      <w:pPr>
        <w:pStyle w:val="4"/>
        <w:spacing w:line="242" w:lineRule="auto"/>
        <w:ind w:left="241" w:right="122"/>
      </w:pPr>
      <w:r>
        <w:rPr>
          <w:spacing w:val="-2"/>
        </w:rPr>
        <w:t>一个for循环读取输入的行号、列号和值，并为每个元素创建一个新的节点，设置节点的row、col、 val信息，如果当前行的头节点为空，则直接将新节点设置为该行的头节点，否则找到合适的位置</w:t>
      </w:r>
      <w:r>
        <w:rPr>
          <w:spacing w:val="80"/>
        </w:rPr>
        <w:t xml:space="preserve"> </w:t>
      </w:r>
      <w:r>
        <w:rPr>
          <w:spacing w:val="-2"/>
        </w:rPr>
        <w:t>将新节点插入到该行的链表中，保持列号的升序。同理如果当前列的头节点为空，则直接将新节</w:t>
      </w:r>
    </w:p>
    <w:p w14:paraId="2FF49E89">
      <w:pPr>
        <w:pStyle w:val="4"/>
        <w:ind w:left="241"/>
      </w:pPr>
      <w:r>
        <w:rPr>
          <w:spacing w:val="-3"/>
        </w:rPr>
        <w:t>点设置为该列的头节点，否则找到合适的位置将新节点插入到该列的链表中，保持行号的升序。</w:t>
      </w:r>
    </w:p>
    <w:p w14:paraId="397283AC">
      <w:pPr>
        <w:pStyle w:val="4"/>
        <w:spacing w:before="85"/>
        <w:ind w:left="642"/>
      </w:pPr>
      <w:r>
        <w:rPr>
          <w:spacing w:val="-2"/>
        </w:rPr>
        <w:t>Add</w:t>
      </w:r>
      <w:r>
        <w:rPr>
          <w:spacing w:val="-3"/>
        </w:rPr>
        <w:t>函数的伪代码如下：</w:t>
      </w:r>
    </w:p>
    <w:p w14:paraId="28D3D60D">
      <w:pPr>
        <w:pStyle w:val="4"/>
        <w:spacing w:before="7"/>
        <w:rPr>
          <w:sz w:val="4"/>
        </w:rPr>
      </w:pPr>
      <w:r>
        <w:rPr>
          <w:sz w:val="4"/>
        </w:rPr>
        <w:drawing>
          <wp:anchor distT="0" distB="0" distL="0" distR="0" simplePos="0" relativeHeight="251661312" behindDoc="1" locked="0" layoutInCell="1" allowOverlap="1">
            <wp:simplePos x="0" y="0"/>
            <wp:positionH relativeFrom="page">
              <wp:posOffset>1333500</wp:posOffset>
            </wp:positionH>
            <wp:positionV relativeFrom="paragraph">
              <wp:posOffset>52070</wp:posOffset>
            </wp:positionV>
            <wp:extent cx="3561715" cy="2843530"/>
            <wp:effectExtent l="0" t="0" r="0" b="0"/>
            <wp:wrapTopAndBottom/>
            <wp:docPr id="17" name="Image 17" descr="文本"/>
            <wp:cNvGraphicFramePr/>
            <a:graphic xmlns:a="http://schemas.openxmlformats.org/drawingml/2006/main">
              <a:graphicData uri="http://schemas.openxmlformats.org/drawingml/2006/picture">
                <pic:pic xmlns:pic="http://schemas.openxmlformats.org/drawingml/2006/picture">
                  <pic:nvPicPr>
                    <pic:cNvPr id="17" name="Image 17" descr="文本"/>
                    <pic:cNvPicPr/>
                  </pic:nvPicPr>
                  <pic:blipFill>
                    <a:blip r:embed="rId22" cstate="print"/>
                    <a:stretch>
                      <a:fillRect/>
                    </a:stretch>
                  </pic:blipFill>
                  <pic:spPr>
                    <a:xfrm>
                      <a:off x="0" y="0"/>
                      <a:ext cx="3561450" cy="2843783"/>
                    </a:xfrm>
                    <a:prstGeom prst="rect">
                      <a:avLst/>
                    </a:prstGeom>
                  </pic:spPr>
                </pic:pic>
              </a:graphicData>
            </a:graphic>
          </wp:anchor>
        </w:drawing>
      </w:r>
    </w:p>
    <w:p w14:paraId="5781AE0E">
      <w:pPr>
        <w:pStyle w:val="4"/>
        <w:spacing w:before="50" w:line="242" w:lineRule="auto"/>
        <w:ind w:left="241" w:right="333" w:firstLine="400"/>
      </w:pPr>
      <w:r>
        <w:rPr>
          <w:spacing w:val="-2"/>
        </w:rPr>
        <w:t>Add函数得到输入M1、M2，分别表示两个稀疏矩阵的十字链表，与第二题类似，同样是使用双指针法遍历两个矩阵，首先从两个矩阵的行头节点开始，分别遍历两个矩阵的列链表，如果一个</w:t>
      </w:r>
    </w:p>
    <w:p w14:paraId="154AD7F3">
      <w:pPr>
        <w:pStyle w:val="4"/>
        <w:spacing w:line="242" w:lineRule="auto"/>
        <w:ind w:left="241" w:right="127"/>
      </w:pPr>
      <w:r>
        <w:rPr>
          <w:spacing w:val="1"/>
          <w:w w:val="99"/>
        </w:rPr>
        <w:t>矩阵的列号较小，则直接输出该节点的值，并将对应的指针向前移动。如果两个节点的列号相同，</w:t>
      </w:r>
      <w:r>
        <w:rPr>
          <w:w w:val="99"/>
        </w:rPr>
        <w:t>则将它们的值相加，如果结果不为零，则输出。如果一个矩阵的列号较大，则直接输出另一个矩</w:t>
      </w:r>
    </w:p>
    <w:p w14:paraId="3FA9EF5E">
      <w:pPr>
        <w:pStyle w:val="4"/>
        <w:spacing w:before="2" w:line="242" w:lineRule="auto"/>
        <w:ind w:left="241" w:right="434"/>
      </w:pPr>
      <w:r>
        <w:rPr>
          <w:spacing w:val="-2"/>
        </w:rPr>
        <w:t>阵的节点值，并将对应的指针向前移动。当某个矩阵的行已经处理完，而另一个没有处理完，那么直接输出剩余元素。这样就完成了两个矩阵的加法以及加完后矩阵的输出。</w:t>
      </w:r>
    </w:p>
    <w:p w14:paraId="0C5F1E56">
      <w:pPr>
        <w:pStyle w:val="3"/>
        <w:numPr>
          <w:ilvl w:val="0"/>
          <w:numId w:val="3"/>
        </w:numPr>
        <w:tabs>
          <w:tab w:val="left" w:pos="307"/>
        </w:tabs>
        <w:spacing w:before="65" w:after="0" w:line="240" w:lineRule="auto"/>
        <w:ind w:left="307" w:right="6181" w:hanging="307"/>
        <w:jc w:val="right"/>
      </w:pPr>
      <w:r>
        <w:rPr>
          <w:color w:val="666666"/>
          <w:spacing w:val="-9"/>
        </w:rPr>
        <w:t>使用说明、测试分析及结果</w:t>
      </w:r>
    </w:p>
    <w:p w14:paraId="13F50968">
      <w:pPr>
        <w:pStyle w:val="9"/>
        <w:numPr>
          <w:ilvl w:val="1"/>
          <w:numId w:val="3"/>
        </w:numPr>
        <w:tabs>
          <w:tab w:val="left" w:pos="361"/>
        </w:tabs>
        <w:spacing w:before="53" w:after="0" w:line="240" w:lineRule="auto"/>
        <w:ind w:left="361" w:right="6140" w:hanging="361"/>
        <w:jc w:val="right"/>
        <w:rPr>
          <w:sz w:val="20"/>
        </w:rPr>
      </w:pPr>
      <w:r>
        <w:rPr>
          <w:spacing w:val="-3"/>
          <w:sz w:val="18"/>
        </w:rPr>
        <w:t>说明如何使用你编写的程序；</w:t>
      </w:r>
    </w:p>
    <w:p w14:paraId="17C35C7F">
      <w:pPr>
        <w:spacing w:before="71" w:line="326" w:lineRule="auto"/>
        <w:ind w:left="241" w:right="642" w:firstLine="359"/>
        <w:jc w:val="both"/>
        <w:rPr>
          <w:sz w:val="18"/>
        </w:rPr>
      </w:pPr>
      <w:r>
        <w:rPr>
          <w:spacing w:val="-2"/>
          <w:sz w:val="18"/>
        </w:rPr>
        <w:t>首先输入第一行输入四个正整数，分别表示两个矩阵的行m、列n、第一个矩阵的非零元素的个数t1和第二个矩阵的非零元素的个数t2。接下来几行每行输入矩阵三元组的一个元素，输入完毕后回车就可以得</w:t>
      </w:r>
      <w:r>
        <w:rPr>
          <w:spacing w:val="-4"/>
          <w:sz w:val="18"/>
        </w:rPr>
        <w:t>到输出。</w:t>
      </w:r>
    </w:p>
    <w:p w14:paraId="053BE728">
      <w:pPr>
        <w:pStyle w:val="9"/>
        <w:numPr>
          <w:ilvl w:val="1"/>
          <w:numId w:val="3"/>
        </w:numPr>
        <w:tabs>
          <w:tab w:val="left" w:pos="600"/>
        </w:tabs>
        <w:spacing w:before="72" w:after="0" w:line="240" w:lineRule="auto"/>
        <w:ind w:left="600" w:right="0" w:hanging="359"/>
        <w:jc w:val="both"/>
        <w:rPr>
          <w:sz w:val="18"/>
        </w:rPr>
      </w:pPr>
      <w:r>
        <w:rPr>
          <w:spacing w:val="-4"/>
          <w:sz w:val="18"/>
        </w:rPr>
        <w:t>测试结果与分析；</w:t>
      </w:r>
    </w:p>
    <w:p w14:paraId="2329382C">
      <w:pPr>
        <w:spacing w:before="165"/>
        <w:ind w:left="601" w:right="0" w:firstLine="0"/>
        <w:jc w:val="left"/>
        <w:rPr>
          <w:sz w:val="18"/>
        </w:rPr>
      </w:pPr>
      <w:r>
        <w:rPr>
          <w:spacing w:val="-4"/>
          <w:sz w:val="18"/>
        </w:rPr>
        <w:t>输入第一行输入四个正整数，分别表示两个矩阵的行m：3、列n：4、第一个矩阵的非零元素的个数</w:t>
      </w:r>
      <w:r>
        <w:rPr>
          <w:spacing w:val="-5"/>
          <w:sz w:val="18"/>
        </w:rPr>
        <w:t>t1：</w:t>
      </w:r>
    </w:p>
    <w:p w14:paraId="04938954">
      <w:pPr>
        <w:spacing w:before="84"/>
        <w:ind w:left="241" w:right="0" w:firstLine="0"/>
        <w:jc w:val="left"/>
        <w:rPr>
          <w:sz w:val="18"/>
        </w:rPr>
      </w:pPr>
      <w:r>
        <w:rPr>
          <w:spacing w:val="-4"/>
          <w:sz w:val="18"/>
        </w:rPr>
        <w:t>3和第二个矩阵的非零元素的个数t2：2，之后几行输入分别为1</w:t>
      </w:r>
      <w:r>
        <w:rPr>
          <w:spacing w:val="-13"/>
          <w:sz w:val="18"/>
        </w:rPr>
        <w:t xml:space="preserve"> </w:t>
      </w:r>
      <w:r>
        <w:rPr>
          <w:spacing w:val="-4"/>
          <w:sz w:val="18"/>
        </w:rPr>
        <w:t>1</w:t>
      </w:r>
      <w:r>
        <w:rPr>
          <w:spacing w:val="-13"/>
          <w:sz w:val="18"/>
        </w:rPr>
        <w:t xml:space="preserve"> </w:t>
      </w:r>
      <w:r>
        <w:rPr>
          <w:spacing w:val="-4"/>
          <w:sz w:val="18"/>
        </w:rPr>
        <w:t>1，1</w:t>
      </w:r>
      <w:r>
        <w:rPr>
          <w:spacing w:val="-14"/>
          <w:sz w:val="18"/>
        </w:rPr>
        <w:t xml:space="preserve"> </w:t>
      </w:r>
      <w:r>
        <w:rPr>
          <w:spacing w:val="-4"/>
          <w:sz w:val="18"/>
        </w:rPr>
        <w:t>3</w:t>
      </w:r>
      <w:r>
        <w:rPr>
          <w:spacing w:val="-13"/>
          <w:sz w:val="18"/>
        </w:rPr>
        <w:t xml:space="preserve"> </w:t>
      </w:r>
      <w:r>
        <w:rPr>
          <w:spacing w:val="-4"/>
          <w:sz w:val="18"/>
        </w:rPr>
        <w:t>1，2</w:t>
      </w:r>
      <w:r>
        <w:rPr>
          <w:spacing w:val="-12"/>
          <w:sz w:val="18"/>
        </w:rPr>
        <w:t xml:space="preserve"> </w:t>
      </w:r>
      <w:r>
        <w:rPr>
          <w:spacing w:val="-4"/>
          <w:sz w:val="18"/>
        </w:rPr>
        <w:t>2</w:t>
      </w:r>
      <w:r>
        <w:rPr>
          <w:spacing w:val="-14"/>
          <w:sz w:val="18"/>
        </w:rPr>
        <w:t xml:space="preserve"> </w:t>
      </w:r>
      <w:r>
        <w:rPr>
          <w:spacing w:val="-4"/>
          <w:sz w:val="18"/>
        </w:rPr>
        <w:t>2，1</w:t>
      </w:r>
      <w:r>
        <w:rPr>
          <w:spacing w:val="-13"/>
          <w:sz w:val="18"/>
        </w:rPr>
        <w:t xml:space="preserve"> </w:t>
      </w:r>
      <w:r>
        <w:rPr>
          <w:spacing w:val="-4"/>
          <w:sz w:val="18"/>
        </w:rPr>
        <w:t>2</w:t>
      </w:r>
      <w:r>
        <w:rPr>
          <w:spacing w:val="-14"/>
          <w:sz w:val="18"/>
        </w:rPr>
        <w:t xml:space="preserve"> </w:t>
      </w:r>
      <w:r>
        <w:rPr>
          <w:spacing w:val="-4"/>
          <w:sz w:val="18"/>
        </w:rPr>
        <w:t>1，2</w:t>
      </w:r>
      <w:r>
        <w:rPr>
          <w:spacing w:val="-13"/>
          <w:sz w:val="18"/>
        </w:rPr>
        <w:t xml:space="preserve"> </w:t>
      </w:r>
      <w:r>
        <w:rPr>
          <w:spacing w:val="-4"/>
          <w:sz w:val="18"/>
        </w:rPr>
        <w:t>2</w:t>
      </w:r>
      <w:r>
        <w:rPr>
          <w:spacing w:val="-10"/>
          <w:sz w:val="18"/>
        </w:rPr>
        <w:t xml:space="preserve"> </w:t>
      </w:r>
      <w:r>
        <w:rPr>
          <w:spacing w:val="-4"/>
          <w:sz w:val="18"/>
        </w:rPr>
        <w:t>3</w:t>
      </w:r>
      <w:r>
        <w:rPr>
          <w:spacing w:val="-10"/>
          <w:sz w:val="18"/>
        </w:rPr>
        <w:t>。</w:t>
      </w:r>
    </w:p>
    <w:p w14:paraId="0198CBB2">
      <w:pPr>
        <w:spacing w:before="84"/>
        <w:ind w:left="601" w:right="0" w:firstLine="0"/>
        <w:jc w:val="left"/>
        <w:rPr>
          <w:sz w:val="18"/>
        </w:rPr>
      </w:pPr>
      <w:r>
        <w:rPr>
          <w:sz w:val="18"/>
        </w:rPr>
        <w:t>输出结果：每行一个矩阵三元组，分别为1</w:t>
      </w:r>
      <w:r>
        <w:rPr>
          <w:spacing w:val="-13"/>
          <w:sz w:val="18"/>
        </w:rPr>
        <w:t xml:space="preserve"> </w:t>
      </w:r>
      <w:r>
        <w:rPr>
          <w:sz w:val="18"/>
        </w:rPr>
        <w:t>1</w:t>
      </w:r>
      <w:r>
        <w:rPr>
          <w:spacing w:val="-11"/>
          <w:sz w:val="18"/>
        </w:rPr>
        <w:t xml:space="preserve"> </w:t>
      </w:r>
      <w:r>
        <w:rPr>
          <w:sz w:val="18"/>
        </w:rPr>
        <w:t>1，1</w:t>
      </w:r>
      <w:r>
        <w:rPr>
          <w:spacing w:val="-13"/>
          <w:sz w:val="18"/>
        </w:rPr>
        <w:t xml:space="preserve"> </w:t>
      </w:r>
      <w:r>
        <w:rPr>
          <w:sz w:val="18"/>
        </w:rPr>
        <w:t>2</w:t>
      </w:r>
      <w:r>
        <w:rPr>
          <w:spacing w:val="-11"/>
          <w:sz w:val="18"/>
        </w:rPr>
        <w:t xml:space="preserve"> </w:t>
      </w:r>
      <w:r>
        <w:rPr>
          <w:sz w:val="18"/>
        </w:rPr>
        <w:t>2，1</w:t>
      </w:r>
      <w:r>
        <w:rPr>
          <w:spacing w:val="-13"/>
          <w:sz w:val="18"/>
        </w:rPr>
        <w:t xml:space="preserve"> </w:t>
      </w:r>
      <w:r>
        <w:rPr>
          <w:sz w:val="18"/>
        </w:rPr>
        <w:t>3</w:t>
      </w:r>
      <w:r>
        <w:rPr>
          <w:spacing w:val="-13"/>
          <w:sz w:val="18"/>
        </w:rPr>
        <w:t xml:space="preserve"> </w:t>
      </w:r>
      <w:r>
        <w:rPr>
          <w:sz w:val="18"/>
        </w:rPr>
        <w:t>1，2</w:t>
      </w:r>
      <w:r>
        <w:rPr>
          <w:spacing w:val="-11"/>
          <w:sz w:val="18"/>
        </w:rPr>
        <w:t xml:space="preserve"> </w:t>
      </w:r>
      <w:r>
        <w:rPr>
          <w:sz w:val="18"/>
        </w:rPr>
        <w:t>2</w:t>
      </w:r>
      <w:r>
        <w:rPr>
          <w:spacing w:val="-12"/>
          <w:sz w:val="18"/>
        </w:rPr>
        <w:t xml:space="preserve"> </w:t>
      </w:r>
      <w:r>
        <w:rPr>
          <w:sz w:val="18"/>
        </w:rPr>
        <w:t>5</w:t>
      </w:r>
      <w:r>
        <w:rPr>
          <w:spacing w:val="-10"/>
          <w:sz w:val="18"/>
        </w:rPr>
        <w:t>。</w:t>
      </w:r>
    </w:p>
    <w:p w14:paraId="26F39219">
      <w:pPr>
        <w:spacing w:before="74"/>
        <w:ind w:left="601" w:right="0" w:firstLine="0"/>
        <w:jc w:val="left"/>
        <w:rPr>
          <w:sz w:val="19"/>
        </w:rPr>
      </w:pPr>
      <w:r>
        <w:rPr>
          <w:spacing w:val="-4"/>
          <w:sz w:val="18"/>
        </w:rPr>
        <w:t>符合题目的要求。时间复杂度：</w:t>
      </w:r>
      <w:r>
        <w:rPr>
          <w:spacing w:val="-4"/>
          <w:sz w:val="19"/>
        </w:rPr>
        <w:t>O(t1+t2</w:t>
      </w:r>
      <w:r>
        <w:rPr>
          <w:spacing w:val="-7"/>
          <w:sz w:val="19"/>
        </w:rPr>
        <w:t>)。</w:t>
      </w:r>
    </w:p>
    <w:p w14:paraId="4135C7C2">
      <w:pPr>
        <w:pStyle w:val="9"/>
        <w:numPr>
          <w:ilvl w:val="1"/>
          <w:numId w:val="3"/>
        </w:numPr>
        <w:tabs>
          <w:tab w:val="left" w:pos="600"/>
        </w:tabs>
        <w:spacing w:before="81" w:after="0" w:line="240" w:lineRule="auto"/>
        <w:ind w:left="600" w:right="0" w:hanging="359"/>
        <w:jc w:val="left"/>
        <w:rPr>
          <w:sz w:val="18"/>
        </w:rPr>
      </w:pPr>
      <w:r>
        <w:rPr>
          <w:spacing w:val="-3"/>
          <w:sz w:val="18"/>
        </w:rPr>
        <w:t>调试过程中遇到的问题是如何解决提以及对设计与实现的回顾讨论和分析；</w:t>
      </w:r>
    </w:p>
    <w:p w14:paraId="731C6A39">
      <w:pPr>
        <w:spacing w:before="86" w:line="242" w:lineRule="auto"/>
        <w:ind w:left="241" w:right="415" w:firstLine="357"/>
        <w:jc w:val="left"/>
        <w:rPr>
          <w:sz w:val="18"/>
        </w:rPr>
      </w:pPr>
      <w:r>
        <w:rPr>
          <w:spacing w:val="-2"/>
          <w:sz w:val="18"/>
        </w:rPr>
        <w:t>我感觉这道题是四道题之中最难的，主要原因是我对十字链表及其相关操作不是特别熟悉，导致拿到题目以后感觉无从下手，建立十字链表时也产生错误，程序根本无法运行； 最后阅读了课本上的算法5.4</w:t>
      </w:r>
      <w:r>
        <w:rPr>
          <w:spacing w:val="-6"/>
          <w:sz w:val="18"/>
        </w:rPr>
        <w:t>才有</w:t>
      </w:r>
    </w:p>
    <w:p w14:paraId="6B3570D9">
      <w:pPr>
        <w:spacing w:after="0" w:line="242" w:lineRule="auto"/>
        <w:jc w:val="left"/>
        <w:rPr>
          <w:sz w:val="18"/>
        </w:rPr>
        <w:sectPr>
          <w:pgSz w:w="11920" w:h="16850"/>
          <w:pgMar w:top="1460" w:right="1275" w:bottom="0" w:left="1559" w:header="720" w:footer="720" w:gutter="0"/>
          <w:cols w:space="720" w:num="1"/>
        </w:sectPr>
      </w:pPr>
    </w:p>
    <w:p w14:paraId="5863C236">
      <w:pPr>
        <w:spacing w:before="59"/>
        <w:ind w:left="241" w:right="0" w:firstLine="0"/>
        <w:jc w:val="left"/>
        <w:rPr>
          <w:sz w:val="18"/>
        </w:rPr>
      </w:pPr>
      <w:r>
        <w:rPr>
          <w:spacing w:val="-3"/>
          <w:sz w:val="18"/>
        </w:rPr>
        <w:t>了一点思路，最后在网上找了一些十字链表在稀疏矩阵方面的应用才有了点思路，还是应该多练练。</w:t>
      </w:r>
    </w:p>
    <w:p w14:paraId="7020E8BD">
      <w:pPr>
        <w:pStyle w:val="9"/>
        <w:numPr>
          <w:ilvl w:val="1"/>
          <w:numId w:val="3"/>
        </w:numPr>
        <w:tabs>
          <w:tab w:val="left" w:pos="598"/>
        </w:tabs>
        <w:spacing w:before="86" w:after="0" w:line="240" w:lineRule="auto"/>
        <w:ind w:left="598" w:right="0" w:hanging="357"/>
        <w:jc w:val="left"/>
        <w:rPr>
          <w:sz w:val="18"/>
        </w:rPr>
      </w:pPr>
      <w:r>
        <w:rPr>
          <w:spacing w:val="-6"/>
          <w:sz w:val="18"/>
        </w:rPr>
        <w:t>运行界面。</w:t>
      </w:r>
    </w:p>
    <w:p w14:paraId="2E8AE568">
      <w:pPr>
        <w:pStyle w:val="4"/>
        <w:spacing w:before="10"/>
        <w:rPr>
          <w:sz w:val="3"/>
        </w:rPr>
      </w:pPr>
      <w:r>
        <w:rPr>
          <w:sz w:val="3"/>
        </w:rPr>
        <w:drawing>
          <wp:anchor distT="0" distB="0" distL="0" distR="0" simplePos="0" relativeHeight="251662336" behindDoc="1" locked="0" layoutInCell="1" allowOverlap="1">
            <wp:simplePos x="0" y="0"/>
            <wp:positionH relativeFrom="page">
              <wp:posOffset>1320800</wp:posOffset>
            </wp:positionH>
            <wp:positionV relativeFrom="paragraph">
              <wp:posOffset>45720</wp:posOffset>
            </wp:positionV>
            <wp:extent cx="2594610" cy="1060450"/>
            <wp:effectExtent l="0" t="0" r="0" b="0"/>
            <wp:wrapTopAndBottom/>
            <wp:docPr id="18" name="Image 18" descr="文本"/>
            <wp:cNvGraphicFramePr/>
            <a:graphic xmlns:a="http://schemas.openxmlformats.org/drawingml/2006/main">
              <a:graphicData uri="http://schemas.openxmlformats.org/drawingml/2006/picture">
                <pic:pic xmlns:pic="http://schemas.openxmlformats.org/drawingml/2006/picture">
                  <pic:nvPicPr>
                    <pic:cNvPr id="18" name="Image 18" descr="文本"/>
                    <pic:cNvPicPr/>
                  </pic:nvPicPr>
                  <pic:blipFill>
                    <a:blip r:embed="rId23" cstate="print"/>
                    <a:stretch>
                      <a:fillRect/>
                    </a:stretch>
                  </pic:blipFill>
                  <pic:spPr>
                    <a:xfrm>
                      <a:off x="0" y="0"/>
                      <a:ext cx="2594642" cy="1060703"/>
                    </a:xfrm>
                    <a:prstGeom prst="rect">
                      <a:avLst/>
                    </a:prstGeom>
                  </pic:spPr>
                </pic:pic>
              </a:graphicData>
            </a:graphic>
          </wp:anchor>
        </w:drawing>
      </w:r>
    </w:p>
    <w:p w14:paraId="4BD78B55">
      <w:pPr>
        <w:pStyle w:val="3"/>
        <w:spacing w:before="93"/>
        <w:ind w:left="241"/>
      </w:pPr>
      <w:r>
        <w:rPr>
          <w:color w:val="666666"/>
          <w:spacing w:val="-5"/>
        </w:rPr>
        <w:t>五、实验总结</w:t>
      </w:r>
    </w:p>
    <w:p w14:paraId="3B88E457">
      <w:pPr>
        <w:spacing w:before="64" w:line="328" w:lineRule="auto"/>
        <w:ind w:left="241" w:right="523" w:firstLine="359"/>
        <w:jc w:val="both"/>
        <w:rPr>
          <w:sz w:val="18"/>
        </w:rPr>
      </w:pPr>
      <w:r>
        <w:rPr>
          <w:spacing w:val="-2"/>
          <w:sz w:val="18"/>
        </w:rPr>
        <w:t>题目三对于我来说难度比较高，写得挺难受的，十字链表构建逻辑复杂，特别容易出错。通过对稀疏矩阵的相加，让我对矩阵的三元组表示更加熟悉，同时让我熟悉了十字链表的相关操作，加深了对其的理解和应用能力，提高了我的算法设计和问题解决能力。</w:t>
      </w:r>
    </w:p>
    <w:p w14:paraId="3F45B2EE">
      <w:pPr>
        <w:pStyle w:val="2"/>
        <w:spacing w:before="68"/>
      </w:pPr>
      <w:r>
        <w:rPr>
          <w:spacing w:val="-6"/>
        </w:rPr>
        <w:t>题目四：</w:t>
      </w:r>
    </w:p>
    <w:p w14:paraId="3C18A9C0">
      <w:pPr>
        <w:pStyle w:val="3"/>
        <w:spacing w:before="77"/>
      </w:pPr>
      <w:r>
        <w:rPr>
          <w:color w:val="666666"/>
          <w:spacing w:val="-7"/>
        </w:rPr>
        <w:t>◎实验题目:</w:t>
      </w:r>
    </w:p>
    <w:p w14:paraId="76704CFD">
      <w:pPr>
        <w:spacing w:line="240" w:lineRule="auto"/>
        <w:ind w:left="121" w:right="0" w:firstLine="0"/>
        <w:rPr>
          <w:sz w:val="20"/>
        </w:rPr>
      </w:pPr>
      <w:r>
        <w:rPr>
          <w:sz w:val="20"/>
        </w:rPr>
        <w:drawing>
          <wp:inline distT="0" distB="0" distL="0" distR="0">
            <wp:extent cx="2308225" cy="1083310"/>
            <wp:effectExtent l="0" t="0" r="0" b="0"/>
            <wp:docPr id="19" name="Image 19" descr="文本, 信件, 电子邮件&#10;&#10;AI 生成的内容可能不正确。"/>
            <wp:cNvGraphicFramePr/>
            <a:graphic xmlns:a="http://schemas.openxmlformats.org/drawingml/2006/main">
              <a:graphicData uri="http://schemas.openxmlformats.org/drawingml/2006/picture">
                <pic:pic xmlns:pic="http://schemas.openxmlformats.org/drawingml/2006/picture">
                  <pic:nvPicPr>
                    <pic:cNvPr id="19" name="Image 19" descr="文本, 信件, 电子邮件&#10;&#10;AI 生成的内容可能不正确。"/>
                    <pic:cNvPicPr/>
                  </pic:nvPicPr>
                  <pic:blipFill>
                    <a:blip r:embed="rId24" cstate="print"/>
                    <a:stretch>
                      <a:fillRect/>
                    </a:stretch>
                  </pic:blipFill>
                  <pic:spPr>
                    <a:xfrm>
                      <a:off x="0" y="0"/>
                      <a:ext cx="2308308" cy="1083564"/>
                    </a:xfrm>
                    <a:prstGeom prst="rect">
                      <a:avLst/>
                    </a:prstGeom>
                  </pic:spPr>
                </pic:pic>
              </a:graphicData>
            </a:graphic>
          </wp:inline>
        </w:drawing>
      </w:r>
    </w:p>
    <w:p w14:paraId="6C504AF2">
      <w:pPr>
        <w:pStyle w:val="3"/>
        <w:spacing w:before="6"/>
      </w:pPr>
      <w:r>
        <w:rPr>
          <w:color w:val="666666"/>
          <w:spacing w:val="-7"/>
        </w:rPr>
        <w:t>◎实验目的：</w:t>
      </w:r>
    </w:p>
    <w:p w14:paraId="1900968A">
      <w:pPr>
        <w:pStyle w:val="4"/>
        <w:spacing w:before="7"/>
        <w:ind w:left="318"/>
      </w:pPr>
      <w:r>
        <w:rPr>
          <w:spacing w:val="-7"/>
        </w:rPr>
        <w:t>使用三元组表表示稀疏矩阵，熟悉稀疏矩阵的基本操作。</w:t>
      </w:r>
    </w:p>
    <w:p w14:paraId="07940B94">
      <w:pPr>
        <w:pStyle w:val="3"/>
        <w:spacing w:before="5"/>
      </w:pPr>
      <w:r>
        <w:rPr>
          <w:color w:val="666666"/>
          <w:spacing w:val="-5"/>
        </w:rPr>
        <w:t>◎实验内容：</w:t>
      </w:r>
    </w:p>
    <w:p w14:paraId="7D742AF5">
      <w:pPr>
        <w:spacing w:before="5"/>
        <w:ind w:left="121" w:right="0" w:firstLine="0"/>
        <w:jc w:val="left"/>
        <w:rPr>
          <w:sz w:val="21"/>
        </w:rPr>
      </w:pPr>
      <w:r>
        <w:rPr>
          <w:color w:val="666666"/>
          <w:spacing w:val="-5"/>
          <w:sz w:val="21"/>
        </w:rPr>
        <w:t>一、需求分析</w:t>
      </w:r>
    </w:p>
    <w:p w14:paraId="28C32813">
      <w:pPr>
        <w:pStyle w:val="4"/>
        <w:spacing w:before="2"/>
        <w:ind w:left="558"/>
      </w:pPr>
      <w:r>
        <w:rPr>
          <w:spacing w:val="-7"/>
        </w:rPr>
        <w:t>输入两个矩阵三元组，输出两个矩阵三元组相乘的结果。</w:t>
      </w:r>
    </w:p>
    <w:p w14:paraId="489D7DBC">
      <w:pPr>
        <w:pStyle w:val="4"/>
        <w:spacing w:before="7"/>
        <w:rPr>
          <w:sz w:val="18"/>
        </w:rPr>
      </w:pPr>
      <w:r>
        <w:rPr>
          <w:sz w:val="18"/>
        </w:rPr>
        <w:drawing>
          <wp:anchor distT="0" distB="0" distL="0" distR="0" simplePos="0" relativeHeight="251662336" behindDoc="1" locked="0" layoutInCell="1" allowOverlap="1">
            <wp:simplePos x="0" y="0"/>
            <wp:positionH relativeFrom="page">
              <wp:posOffset>1066800</wp:posOffset>
            </wp:positionH>
            <wp:positionV relativeFrom="paragraph">
              <wp:posOffset>166370</wp:posOffset>
            </wp:positionV>
            <wp:extent cx="1240790" cy="2454910"/>
            <wp:effectExtent l="0" t="0" r="0" b="0"/>
            <wp:wrapTopAndBottom/>
            <wp:docPr id="20" name="Image 20" descr="表格&#10;&#10;AI 生成的内容可能不正确。"/>
            <wp:cNvGraphicFramePr/>
            <a:graphic xmlns:a="http://schemas.openxmlformats.org/drawingml/2006/main">
              <a:graphicData uri="http://schemas.openxmlformats.org/drawingml/2006/picture">
                <pic:pic xmlns:pic="http://schemas.openxmlformats.org/drawingml/2006/picture">
                  <pic:nvPicPr>
                    <pic:cNvPr id="20" name="Image 20" descr="表格&#10;&#10;AI 生成的内容可能不正确。"/>
                    <pic:cNvPicPr/>
                  </pic:nvPicPr>
                  <pic:blipFill>
                    <a:blip r:embed="rId25" cstate="print"/>
                    <a:stretch>
                      <a:fillRect/>
                    </a:stretch>
                  </pic:blipFill>
                  <pic:spPr>
                    <a:xfrm>
                      <a:off x="0" y="0"/>
                      <a:ext cx="1240705" cy="2455164"/>
                    </a:xfrm>
                    <a:prstGeom prst="rect">
                      <a:avLst/>
                    </a:prstGeom>
                  </pic:spPr>
                </pic:pic>
              </a:graphicData>
            </a:graphic>
          </wp:anchor>
        </w:drawing>
      </w:r>
    </w:p>
    <w:p w14:paraId="4B18D3D5">
      <w:pPr>
        <w:pStyle w:val="3"/>
        <w:numPr>
          <w:ilvl w:val="0"/>
          <w:numId w:val="4"/>
        </w:numPr>
        <w:tabs>
          <w:tab w:val="left" w:pos="423"/>
        </w:tabs>
        <w:spacing w:before="12" w:after="0" w:line="240" w:lineRule="auto"/>
        <w:ind w:left="423" w:right="0" w:hanging="302"/>
        <w:jc w:val="left"/>
      </w:pPr>
      <w:r>
        <w:rPr>
          <w:color w:val="666666"/>
          <w:spacing w:val="-9"/>
        </w:rPr>
        <w:t>概要设计</w:t>
      </w:r>
    </w:p>
    <w:p w14:paraId="46420330">
      <w:pPr>
        <w:pStyle w:val="4"/>
        <w:spacing w:before="72" w:line="242" w:lineRule="auto"/>
        <w:ind w:left="121" w:right="331" w:firstLine="391"/>
      </w:pPr>
      <w:r>
        <w:rPr>
          <w:spacing w:val="-4"/>
        </w:rPr>
        <w:t>题目要求输入一个矩阵三元组，完成对这两个矩阵的乘法。我的想法是用二维数组a、b存储两个</w:t>
      </w:r>
      <w:r>
        <w:rPr>
          <w:spacing w:val="-2"/>
        </w:rPr>
        <w:t>矩阵的三元组，使用二维数组c来保存矩阵乘法的结果。实现乘法时，如果两个矩阵的行和列匹配，就进行乘法，并将累加结果存储到c中。最后乘完后还要注意将输出结果调整一下，改为题目一中同样的要求。</w:t>
      </w:r>
    </w:p>
    <w:p w14:paraId="02ED8239">
      <w:pPr>
        <w:pStyle w:val="4"/>
        <w:spacing w:before="74" w:line="309" w:lineRule="auto"/>
        <w:ind w:left="632" w:right="3147"/>
      </w:pPr>
      <w:r>
        <w:rPr>
          <w:spacing w:val="-4"/>
        </w:rPr>
        <w:t>程序主要包含三部分，分别是主函数、乘法函数、排序函数。</w:t>
      </w:r>
      <w:r>
        <w:rPr>
          <w:spacing w:val="-2"/>
        </w:rPr>
        <w:t>函数之间的调用关系为：</w:t>
      </w:r>
    </w:p>
    <w:p w14:paraId="36891504">
      <w:pPr>
        <w:spacing w:before="0" w:line="166" w:lineRule="exact"/>
        <w:ind w:left="1561" w:right="0" w:firstLine="0"/>
        <w:jc w:val="left"/>
        <w:rPr>
          <w:sz w:val="13"/>
        </w:rPr>
      </w:pPr>
      <w:r>
        <w:rPr>
          <w:spacing w:val="-7"/>
          <w:sz w:val="13"/>
        </w:rPr>
        <w:t>主程序模块</w:t>
      </w:r>
    </w:p>
    <w:p w14:paraId="4C0A29D0">
      <w:pPr>
        <w:spacing w:before="73"/>
        <w:ind w:left="1621" w:right="0" w:firstLine="0"/>
        <w:jc w:val="left"/>
        <w:rPr>
          <w:sz w:val="13"/>
        </w:rPr>
      </w:pPr>
      <w:r>
        <w:rPr>
          <w:spacing w:val="-10"/>
          <w:sz w:val="13"/>
        </w:rPr>
        <w:t>|</w:t>
      </w:r>
    </w:p>
    <w:p w14:paraId="3FEB9827">
      <w:pPr>
        <w:spacing w:before="71"/>
        <w:ind w:left="1621" w:right="0" w:firstLine="0"/>
        <w:jc w:val="left"/>
        <w:rPr>
          <w:sz w:val="13"/>
        </w:rPr>
      </w:pPr>
      <w:r>
        <w:rPr>
          <w:spacing w:val="-6"/>
          <w:sz w:val="13"/>
        </w:rPr>
        <w:t>|</w:t>
      </w:r>
      <w:r>
        <w:rPr>
          <w:spacing w:val="-1"/>
          <w:sz w:val="13"/>
        </w:rPr>
        <w:t xml:space="preserve">-- </w:t>
      </w:r>
      <w:r>
        <w:rPr>
          <w:spacing w:val="-6"/>
          <w:sz w:val="13"/>
        </w:rPr>
        <w:t>multiply</w:t>
      </w:r>
      <w:r>
        <w:rPr>
          <w:spacing w:val="-7"/>
          <w:sz w:val="13"/>
        </w:rPr>
        <w:t>(乘法模块)</w:t>
      </w:r>
    </w:p>
    <w:p w14:paraId="7FBD9B06">
      <w:pPr>
        <w:spacing w:before="74"/>
        <w:ind w:left="1621" w:right="0" w:firstLine="0"/>
        <w:jc w:val="left"/>
        <w:rPr>
          <w:sz w:val="13"/>
        </w:rPr>
      </w:pPr>
      <w:r>
        <w:rPr>
          <w:spacing w:val="-6"/>
          <w:sz w:val="13"/>
        </w:rPr>
        <w:t>|</w:t>
      </w:r>
      <w:r>
        <w:rPr>
          <w:spacing w:val="-1"/>
          <w:sz w:val="13"/>
        </w:rPr>
        <w:t xml:space="preserve">-- </w:t>
      </w:r>
      <w:r>
        <w:rPr>
          <w:spacing w:val="-6"/>
          <w:sz w:val="13"/>
        </w:rPr>
        <w:t>sort</w:t>
      </w:r>
      <w:r>
        <w:rPr>
          <w:spacing w:val="-7"/>
          <w:sz w:val="13"/>
        </w:rPr>
        <w:t>(排序模块)</w:t>
      </w:r>
    </w:p>
    <w:p w14:paraId="14A6BBC4">
      <w:pPr>
        <w:spacing w:after="0"/>
        <w:jc w:val="left"/>
        <w:rPr>
          <w:sz w:val="13"/>
        </w:rPr>
        <w:sectPr>
          <w:pgSz w:w="11920" w:h="16850"/>
          <w:pgMar w:top="1460" w:right="1275" w:bottom="280" w:left="1559" w:header="720" w:footer="720" w:gutter="0"/>
          <w:cols w:space="720" w:num="1"/>
        </w:sectPr>
      </w:pPr>
    </w:p>
    <w:p w14:paraId="7E91A449">
      <w:pPr>
        <w:pStyle w:val="3"/>
        <w:numPr>
          <w:ilvl w:val="0"/>
          <w:numId w:val="4"/>
        </w:numPr>
        <w:tabs>
          <w:tab w:val="left" w:pos="543"/>
        </w:tabs>
        <w:spacing w:before="42" w:after="0" w:line="240" w:lineRule="auto"/>
        <w:ind w:left="543" w:right="0" w:hanging="302"/>
        <w:jc w:val="left"/>
      </w:pPr>
      <w:r>
        <w:rPr>
          <w:color w:val="666666"/>
          <w:spacing w:val="-9"/>
        </w:rPr>
        <w:t>详细设计</w:t>
      </w:r>
    </w:p>
    <w:p w14:paraId="3E93C311">
      <w:pPr>
        <w:pStyle w:val="4"/>
        <w:spacing w:before="72" w:line="242" w:lineRule="auto"/>
        <w:ind w:left="241" w:right="463" w:firstLine="391"/>
      </w:pPr>
      <w:r>
        <w:rPr>
          <w:spacing w:val="-4"/>
        </w:rPr>
        <w:t>数据类型的具体定义为int</w:t>
      </w:r>
      <w:r>
        <w:rPr>
          <w:spacing w:val="-17"/>
        </w:rPr>
        <w:t xml:space="preserve"> </w:t>
      </w:r>
      <w:r>
        <w:rPr>
          <w:spacing w:val="-4"/>
        </w:rPr>
        <w:t>a[m*n+1][3]用来存储第一个稀疏矩阵，int</w:t>
      </w:r>
      <w:r>
        <w:rPr>
          <w:spacing w:val="-17"/>
        </w:rPr>
        <w:t xml:space="preserve"> </w:t>
      </w:r>
      <w:r>
        <w:rPr>
          <w:spacing w:val="-4"/>
        </w:rPr>
        <w:t>b[p*q+1][3]存储的二</w:t>
      </w:r>
      <w:r>
        <w:t>个稀疏矩阵, int c[p*q+m*n][3]存储乘完后的矩阵。</w:t>
      </w:r>
    </w:p>
    <w:p w14:paraId="21140A20">
      <w:pPr>
        <w:pStyle w:val="4"/>
        <w:spacing w:before="73"/>
        <w:ind w:left="824"/>
      </w:pPr>
      <w:r>
        <w:rPr>
          <w:spacing w:val="-6"/>
        </w:rPr>
        <w:t>Main</w:t>
      </w:r>
      <w:r>
        <w:rPr>
          <w:spacing w:val="-7"/>
        </w:rPr>
        <w:t>函数的伪代码如下：</w:t>
      </w:r>
    </w:p>
    <w:p w14:paraId="5C51380A">
      <w:pPr>
        <w:pStyle w:val="4"/>
        <w:spacing w:before="10"/>
        <w:rPr>
          <w:sz w:val="3"/>
        </w:rPr>
      </w:pPr>
      <w:r>
        <w:rPr>
          <w:sz w:val="3"/>
        </w:rPr>
        <w:drawing>
          <wp:anchor distT="0" distB="0" distL="0" distR="0" simplePos="0" relativeHeight="251663360" behindDoc="1" locked="0" layoutInCell="1" allowOverlap="1">
            <wp:simplePos x="0" y="0"/>
            <wp:positionH relativeFrom="page">
              <wp:posOffset>1397000</wp:posOffset>
            </wp:positionH>
            <wp:positionV relativeFrom="paragraph">
              <wp:posOffset>45720</wp:posOffset>
            </wp:positionV>
            <wp:extent cx="2195830" cy="1374140"/>
            <wp:effectExtent l="0" t="0" r="0" b="0"/>
            <wp:wrapTopAndBottom/>
            <wp:docPr id="21" name="Image 21"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21" name="Image 21" descr="文本&#10;&#10;AI 生成的内容可能不正确。"/>
                    <pic:cNvPicPr/>
                  </pic:nvPicPr>
                  <pic:blipFill>
                    <a:blip r:embed="rId26" cstate="print"/>
                    <a:stretch>
                      <a:fillRect/>
                    </a:stretch>
                  </pic:blipFill>
                  <pic:spPr>
                    <a:xfrm>
                      <a:off x="0" y="0"/>
                      <a:ext cx="2195799" cy="1374457"/>
                    </a:xfrm>
                    <a:prstGeom prst="rect">
                      <a:avLst/>
                    </a:prstGeom>
                  </pic:spPr>
                </pic:pic>
              </a:graphicData>
            </a:graphic>
          </wp:anchor>
        </w:drawing>
      </w:r>
    </w:p>
    <w:p w14:paraId="3D751B76">
      <w:pPr>
        <w:pStyle w:val="4"/>
        <w:spacing w:before="68" w:line="242" w:lineRule="auto"/>
        <w:ind w:left="241" w:right="633" w:firstLine="391"/>
      </w:pPr>
      <w:r>
        <w:rPr>
          <w:spacing w:val="-4"/>
        </w:rPr>
        <w:t xml:space="preserve">Main函数主要得到了输入m，n，p，q，以及矩阵a和b。调用了乘法函数multiply、排序函数 </w:t>
      </w:r>
      <w:r>
        <w:rPr>
          <w:spacing w:val="-2"/>
        </w:rPr>
        <w:t>sort，最后通过一个for循环输出乘完后的矩阵c。</w:t>
      </w:r>
    </w:p>
    <w:p w14:paraId="590CEF01">
      <w:pPr>
        <w:pStyle w:val="4"/>
        <w:spacing w:before="73"/>
        <w:ind w:left="632"/>
      </w:pPr>
      <w:r>
        <w:rPr>
          <w:spacing w:val="-6"/>
        </w:rPr>
        <w:t>Sort</w:t>
      </w:r>
      <w:r>
        <w:rPr>
          <w:spacing w:val="-7"/>
        </w:rPr>
        <w:t>函数的伪代码如下：</w:t>
      </w:r>
    </w:p>
    <w:p w14:paraId="52FBE5ED">
      <w:pPr>
        <w:pStyle w:val="4"/>
        <w:spacing w:before="9"/>
        <w:rPr>
          <w:sz w:val="3"/>
        </w:rPr>
      </w:pPr>
      <w:r>
        <w:rPr>
          <w:sz w:val="3"/>
        </w:rPr>
        <w:drawing>
          <wp:anchor distT="0" distB="0" distL="0" distR="0" simplePos="0" relativeHeight="251663360" behindDoc="1" locked="0" layoutInCell="1" allowOverlap="1">
            <wp:simplePos x="0" y="0"/>
            <wp:positionH relativeFrom="page">
              <wp:posOffset>1397000</wp:posOffset>
            </wp:positionH>
            <wp:positionV relativeFrom="paragraph">
              <wp:posOffset>45085</wp:posOffset>
            </wp:positionV>
            <wp:extent cx="1906270" cy="635635"/>
            <wp:effectExtent l="0" t="0" r="0" b="0"/>
            <wp:wrapTopAndBottom/>
            <wp:docPr id="22" name="Image 22"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22" name="Image 22" descr="文本&#10;&#10;AI 生成的内容可能不正确。"/>
                    <pic:cNvPicPr/>
                  </pic:nvPicPr>
                  <pic:blipFill>
                    <a:blip r:embed="rId27" cstate="print"/>
                    <a:stretch>
                      <a:fillRect/>
                    </a:stretch>
                  </pic:blipFill>
                  <pic:spPr>
                    <a:xfrm>
                      <a:off x="0" y="0"/>
                      <a:ext cx="1906270" cy="635508"/>
                    </a:xfrm>
                    <a:prstGeom prst="rect">
                      <a:avLst/>
                    </a:prstGeom>
                  </pic:spPr>
                </pic:pic>
              </a:graphicData>
            </a:graphic>
          </wp:anchor>
        </w:drawing>
      </w:r>
    </w:p>
    <w:p w14:paraId="663FF290">
      <w:pPr>
        <w:pStyle w:val="4"/>
        <w:spacing w:before="77"/>
        <w:ind w:left="632"/>
      </w:pPr>
      <w:r>
        <w:rPr>
          <w:spacing w:val="-6"/>
        </w:rPr>
        <w:t>其实和第一题里的sort</w:t>
      </w:r>
      <w:r>
        <w:rPr>
          <w:spacing w:val="-7"/>
        </w:rPr>
        <w:t>函数一摸一样，不再过多赘述。</w:t>
      </w:r>
    </w:p>
    <w:p w14:paraId="33A42FD1">
      <w:pPr>
        <w:pStyle w:val="4"/>
        <w:spacing w:before="85"/>
        <w:ind w:left="642"/>
      </w:pPr>
      <w:r>
        <w:rPr>
          <w:spacing w:val="-2"/>
        </w:rPr>
        <w:t>Multiply</w:t>
      </w:r>
      <w:r>
        <w:rPr>
          <w:spacing w:val="-3"/>
        </w:rPr>
        <w:t>函数的伪代码如下：</w:t>
      </w:r>
    </w:p>
    <w:p w14:paraId="18455E17">
      <w:pPr>
        <w:pStyle w:val="4"/>
        <w:spacing w:before="8"/>
        <w:rPr>
          <w:sz w:val="4"/>
        </w:rPr>
      </w:pPr>
      <w:r>
        <w:rPr>
          <w:sz w:val="4"/>
        </w:rPr>
        <w:drawing>
          <wp:anchor distT="0" distB="0" distL="0" distR="0" simplePos="0" relativeHeight="251664384" behindDoc="1" locked="0" layoutInCell="1" allowOverlap="1">
            <wp:simplePos x="0" y="0"/>
            <wp:positionH relativeFrom="page">
              <wp:posOffset>1397000</wp:posOffset>
            </wp:positionH>
            <wp:positionV relativeFrom="paragraph">
              <wp:posOffset>52705</wp:posOffset>
            </wp:positionV>
            <wp:extent cx="2878455" cy="2009775"/>
            <wp:effectExtent l="0" t="0" r="0" b="0"/>
            <wp:wrapTopAndBottom/>
            <wp:docPr id="23" name="Image 23"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23" name="Image 23" descr="文本&#10;&#10;AI 生成的内容可能不正确。"/>
                    <pic:cNvPicPr/>
                  </pic:nvPicPr>
                  <pic:blipFill>
                    <a:blip r:embed="rId28" cstate="print"/>
                    <a:stretch>
                      <a:fillRect/>
                    </a:stretch>
                  </pic:blipFill>
                  <pic:spPr>
                    <a:xfrm>
                      <a:off x="0" y="0"/>
                      <a:ext cx="2878554" cy="2009679"/>
                    </a:xfrm>
                    <a:prstGeom prst="rect">
                      <a:avLst/>
                    </a:prstGeom>
                  </pic:spPr>
                </pic:pic>
              </a:graphicData>
            </a:graphic>
          </wp:anchor>
        </w:drawing>
      </w:r>
    </w:p>
    <w:p w14:paraId="68E16192">
      <w:pPr>
        <w:pStyle w:val="4"/>
        <w:spacing w:before="129" w:line="242" w:lineRule="auto"/>
        <w:ind w:left="241" w:right="336" w:firstLine="400"/>
      </w:pPr>
      <w:r>
        <w:rPr>
          <w:spacing w:val="-2"/>
        </w:rPr>
        <w:t>该函数用于计算两个稀疏矩阵的乘法结果，初始化了一个cnt，用于记录c中元素的数量，方便后续输出，通过嵌套的几个for</w:t>
      </w:r>
      <w:r>
        <w:rPr>
          <w:spacing w:val="-3"/>
        </w:rPr>
        <w:t>循环完成，只有当行、列匹配时才可相乘。这里需要关注的一个</w:t>
      </w:r>
    </w:p>
    <w:p w14:paraId="45850BFF">
      <w:pPr>
        <w:pStyle w:val="4"/>
        <w:spacing w:before="2" w:line="244" w:lineRule="auto"/>
        <w:ind w:left="241" w:right="124"/>
        <w:jc w:val="both"/>
      </w:pPr>
      <w:r>
        <w:t>点是需要设置一个flag</w:t>
      </w:r>
      <w:r>
        <w:rPr>
          <w:spacing w:val="-1"/>
        </w:rPr>
        <w:t xml:space="preserve">值检查结果矩阵 </w:t>
      </w:r>
      <w:r>
        <w:t>c</w:t>
      </w:r>
      <w:r>
        <w:rPr>
          <w:spacing w:val="-3"/>
        </w:rPr>
        <w:t xml:space="preserve"> 中是否已经存在行号为 </w:t>
      </w:r>
      <w:r>
        <w:t>row_a</w:t>
      </w:r>
      <w:r>
        <w:rPr>
          <w:spacing w:val="-3"/>
        </w:rPr>
        <w:t xml:space="preserve"> 且列号为 </w:t>
      </w:r>
      <w:r>
        <w:t>col_b</w:t>
      </w:r>
      <w:r>
        <w:rPr>
          <w:spacing w:val="-2"/>
        </w:rPr>
        <w:t xml:space="preserve"> 的元素，</w:t>
      </w:r>
      <w:r>
        <w:rPr>
          <w:spacing w:val="-1"/>
        </w:rPr>
        <w:t xml:space="preserve">如果存在，则将乘积累加到该元素的值上，如果不存在，则将新的非零元素插入到结果矩阵 </w:t>
      </w:r>
      <w:r>
        <w:t>c</w:t>
      </w:r>
      <w:r>
        <w:rPr>
          <w:spacing w:val="-4"/>
        </w:rPr>
        <w:t xml:space="preserve"> 中，</w:t>
      </w:r>
      <w:r>
        <w:t>并增加计数器 cnt。这样就实现了乘法.</w:t>
      </w:r>
    </w:p>
    <w:p w14:paraId="29513404">
      <w:pPr>
        <w:pStyle w:val="3"/>
        <w:numPr>
          <w:ilvl w:val="0"/>
          <w:numId w:val="4"/>
        </w:numPr>
        <w:tabs>
          <w:tab w:val="left" w:pos="307"/>
        </w:tabs>
        <w:spacing w:before="60" w:after="0" w:line="240" w:lineRule="auto"/>
        <w:ind w:left="307" w:right="6181" w:hanging="307"/>
        <w:jc w:val="right"/>
      </w:pPr>
      <w:r>
        <w:rPr>
          <w:color w:val="666666"/>
          <w:spacing w:val="-9"/>
        </w:rPr>
        <w:t>使用说明、测试分析及结果</w:t>
      </w:r>
    </w:p>
    <w:p w14:paraId="6B681B62">
      <w:pPr>
        <w:pStyle w:val="9"/>
        <w:numPr>
          <w:ilvl w:val="1"/>
          <w:numId w:val="4"/>
        </w:numPr>
        <w:tabs>
          <w:tab w:val="left" w:pos="361"/>
        </w:tabs>
        <w:spacing w:before="53" w:after="0" w:line="240" w:lineRule="auto"/>
        <w:ind w:left="361" w:right="6140" w:hanging="361"/>
        <w:jc w:val="right"/>
        <w:rPr>
          <w:sz w:val="20"/>
        </w:rPr>
      </w:pPr>
      <w:r>
        <w:rPr>
          <w:spacing w:val="-3"/>
          <w:sz w:val="18"/>
        </w:rPr>
        <w:t>说明如何使用你编写的程序；</w:t>
      </w:r>
    </w:p>
    <w:p w14:paraId="6D661B49">
      <w:pPr>
        <w:spacing w:before="71"/>
        <w:ind w:left="596" w:right="0" w:firstLine="0"/>
        <w:jc w:val="left"/>
        <w:rPr>
          <w:sz w:val="18"/>
        </w:rPr>
      </w:pPr>
      <w:r>
        <w:rPr>
          <w:spacing w:val="-2"/>
          <w:sz w:val="18"/>
        </w:rPr>
        <w:t>首先输入第一个矩阵的行数和列数，再输入该矩阵的三元组形式，以0</w:t>
      </w:r>
      <w:r>
        <w:rPr>
          <w:spacing w:val="-16"/>
          <w:sz w:val="18"/>
        </w:rPr>
        <w:t xml:space="preserve"> </w:t>
      </w:r>
      <w:r>
        <w:rPr>
          <w:spacing w:val="-2"/>
          <w:sz w:val="18"/>
        </w:rPr>
        <w:t>0</w:t>
      </w:r>
      <w:r>
        <w:rPr>
          <w:spacing w:val="-16"/>
          <w:sz w:val="18"/>
        </w:rPr>
        <w:t xml:space="preserve"> </w:t>
      </w:r>
      <w:r>
        <w:rPr>
          <w:spacing w:val="-2"/>
          <w:sz w:val="18"/>
        </w:rPr>
        <w:t>0</w:t>
      </w:r>
      <w:r>
        <w:rPr>
          <w:spacing w:val="-3"/>
          <w:sz w:val="18"/>
        </w:rPr>
        <w:t>结束。然后输入第二个矩阵</w:t>
      </w:r>
    </w:p>
    <w:p w14:paraId="61635C3D">
      <w:pPr>
        <w:spacing w:before="84"/>
        <w:ind w:left="241" w:right="0" w:firstLine="0"/>
        <w:jc w:val="left"/>
        <w:rPr>
          <w:sz w:val="18"/>
        </w:rPr>
      </w:pPr>
      <w:r>
        <w:rPr>
          <w:spacing w:val="-2"/>
          <w:sz w:val="18"/>
        </w:rPr>
        <w:t>的行数和列数，再输入该矩阵的三元组形式，以0</w:t>
      </w:r>
      <w:r>
        <w:rPr>
          <w:spacing w:val="-12"/>
          <w:sz w:val="18"/>
        </w:rPr>
        <w:t xml:space="preserve"> </w:t>
      </w:r>
      <w:r>
        <w:rPr>
          <w:spacing w:val="-2"/>
          <w:sz w:val="18"/>
        </w:rPr>
        <w:t>0</w:t>
      </w:r>
      <w:r>
        <w:rPr>
          <w:spacing w:val="-10"/>
          <w:sz w:val="18"/>
        </w:rPr>
        <w:t xml:space="preserve"> </w:t>
      </w:r>
      <w:r>
        <w:rPr>
          <w:spacing w:val="-2"/>
          <w:sz w:val="18"/>
        </w:rPr>
        <w:t>0</w:t>
      </w:r>
      <w:r>
        <w:rPr>
          <w:spacing w:val="-4"/>
          <w:sz w:val="18"/>
        </w:rPr>
        <w:t>结束。。</w:t>
      </w:r>
    </w:p>
    <w:p w14:paraId="65E16BD0">
      <w:pPr>
        <w:pStyle w:val="9"/>
        <w:numPr>
          <w:ilvl w:val="1"/>
          <w:numId w:val="4"/>
        </w:numPr>
        <w:tabs>
          <w:tab w:val="left" w:pos="600"/>
        </w:tabs>
        <w:spacing w:before="151" w:after="0" w:line="240" w:lineRule="auto"/>
        <w:ind w:left="600" w:right="0" w:hanging="359"/>
        <w:jc w:val="left"/>
        <w:rPr>
          <w:sz w:val="18"/>
        </w:rPr>
      </w:pPr>
      <w:r>
        <w:rPr>
          <w:spacing w:val="-4"/>
          <w:sz w:val="18"/>
        </w:rPr>
        <w:t>测试结果与分析；</w:t>
      </w:r>
    </w:p>
    <w:p w14:paraId="0DF90DD9">
      <w:pPr>
        <w:spacing w:before="165"/>
        <w:ind w:left="601" w:right="0" w:firstLine="0"/>
        <w:jc w:val="left"/>
        <w:rPr>
          <w:sz w:val="18"/>
        </w:rPr>
      </w:pPr>
      <w:r>
        <w:rPr>
          <w:sz w:val="18"/>
        </w:rPr>
        <w:t>输入第一行输入四个正整数，分别表示两个矩阵的行m：3、列n：3；之后几行输入分别为1</w:t>
      </w:r>
      <w:r>
        <w:rPr>
          <w:spacing w:val="-12"/>
          <w:sz w:val="18"/>
        </w:rPr>
        <w:t xml:space="preserve"> </w:t>
      </w:r>
      <w:r>
        <w:rPr>
          <w:sz w:val="18"/>
        </w:rPr>
        <w:t>1</w:t>
      </w:r>
      <w:r>
        <w:rPr>
          <w:spacing w:val="-14"/>
          <w:sz w:val="18"/>
        </w:rPr>
        <w:t xml:space="preserve"> </w:t>
      </w:r>
      <w:r>
        <w:rPr>
          <w:sz w:val="18"/>
        </w:rPr>
        <w:t>1，1</w:t>
      </w:r>
      <w:r>
        <w:rPr>
          <w:spacing w:val="-14"/>
          <w:sz w:val="18"/>
        </w:rPr>
        <w:t xml:space="preserve"> </w:t>
      </w:r>
      <w:r>
        <w:rPr>
          <w:sz w:val="18"/>
        </w:rPr>
        <w:t>3</w:t>
      </w:r>
      <w:r>
        <w:rPr>
          <w:spacing w:val="-14"/>
          <w:sz w:val="18"/>
        </w:rPr>
        <w:t xml:space="preserve"> </w:t>
      </w:r>
      <w:r>
        <w:rPr>
          <w:spacing w:val="-5"/>
          <w:sz w:val="18"/>
        </w:rPr>
        <w:t>1，</w:t>
      </w:r>
    </w:p>
    <w:p w14:paraId="2083AF58">
      <w:pPr>
        <w:spacing w:before="84"/>
        <w:ind w:left="241" w:right="0" w:firstLine="0"/>
        <w:jc w:val="left"/>
        <w:rPr>
          <w:sz w:val="18"/>
        </w:rPr>
      </w:pPr>
      <w:r>
        <w:rPr>
          <w:spacing w:val="-4"/>
          <w:sz w:val="18"/>
        </w:rPr>
        <w:t>2</w:t>
      </w:r>
      <w:r>
        <w:rPr>
          <w:spacing w:val="-21"/>
          <w:sz w:val="18"/>
        </w:rPr>
        <w:t xml:space="preserve"> </w:t>
      </w:r>
      <w:r>
        <w:rPr>
          <w:spacing w:val="-4"/>
          <w:sz w:val="18"/>
        </w:rPr>
        <w:t>2</w:t>
      </w:r>
      <w:r>
        <w:rPr>
          <w:spacing w:val="-18"/>
          <w:sz w:val="18"/>
        </w:rPr>
        <w:t xml:space="preserve"> </w:t>
      </w:r>
      <w:r>
        <w:rPr>
          <w:spacing w:val="-4"/>
          <w:sz w:val="18"/>
        </w:rPr>
        <w:t>2，2</w:t>
      </w:r>
      <w:r>
        <w:rPr>
          <w:spacing w:val="-19"/>
          <w:sz w:val="18"/>
        </w:rPr>
        <w:t xml:space="preserve"> </w:t>
      </w:r>
      <w:r>
        <w:rPr>
          <w:spacing w:val="-4"/>
          <w:sz w:val="18"/>
        </w:rPr>
        <w:t>3</w:t>
      </w:r>
      <w:r>
        <w:rPr>
          <w:spacing w:val="-18"/>
          <w:sz w:val="18"/>
        </w:rPr>
        <w:t xml:space="preserve"> </w:t>
      </w:r>
      <w:r>
        <w:rPr>
          <w:spacing w:val="-4"/>
          <w:sz w:val="18"/>
        </w:rPr>
        <w:t>4，3</w:t>
      </w:r>
      <w:r>
        <w:rPr>
          <w:spacing w:val="-19"/>
          <w:sz w:val="18"/>
        </w:rPr>
        <w:t xml:space="preserve"> </w:t>
      </w:r>
      <w:r>
        <w:rPr>
          <w:spacing w:val="-4"/>
          <w:sz w:val="18"/>
        </w:rPr>
        <w:t>1</w:t>
      </w:r>
      <w:r>
        <w:rPr>
          <w:spacing w:val="-18"/>
          <w:sz w:val="18"/>
        </w:rPr>
        <w:t xml:space="preserve"> </w:t>
      </w:r>
      <w:r>
        <w:rPr>
          <w:spacing w:val="-4"/>
          <w:sz w:val="18"/>
        </w:rPr>
        <w:t>4，0</w:t>
      </w:r>
      <w:r>
        <w:rPr>
          <w:spacing w:val="-19"/>
          <w:sz w:val="18"/>
        </w:rPr>
        <w:t xml:space="preserve"> </w:t>
      </w:r>
      <w:r>
        <w:rPr>
          <w:spacing w:val="-4"/>
          <w:sz w:val="18"/>
        </w:rPr>
        <w:t>0</w:t>
      </w:r>
      <w:r>
        <w:rPr>
          <w:spacing w:val="-18"/>
          <w:sz w:val="18"/>
        </w:rPr>
        <w:t xml:space="preserve"> </w:t>
      </w:r>
      <w:r>
        <w:rPr>
          <w:spacing w:val="-4"/>
          <w:sz w:val="18"/>
        </w:rPr>
        <w:t>0。之后一行输入p：3、q：3；之后几行输入分别为1</w:t>
      </w:r>
      <w:r>
        <w:rPr>
          <w:spacing w:val="-19"/>
          <w:sz w:val="18"/>
        </w:rPr>
        <w:t xml:space="preserve"> </w:t>
      </w:r>
      <w:r>
        <w:rPr>
          <w:spacing w:val="-4"/>
          <w:sz w:val="18"/>
        </w:rPr>
        <w:t>3</w:t>
      </w:r>
      <w:r>
        <w:rPr>
          <w:spacing w:val="-11"/>
          <w:sz w:val="18"/>
        </w:rPr>
        <w:t xml:space="preserve"> -</w:t>
      </w:r>
      <w:r>
        <w:rPr>
          <w:spacing w:val="-4"/>
          <w:sz w:val="18"/>
        </w:rPr>
        <w:t>2，2</w:t>
      </w:r>
      <w:r>
        <w:rPr>
          <w:spacing w:val="-18"/>
          <w:sz w:val="18"/>
        </w:rPr>
        <w:t xml:space="preserve"> </w:t>
      </w:r>
      <w:r>
        <w:rPr>
          <w:spacing w:val="-4"/>
          <w:sz w:val="18"/>
        </w:rPr>
        <w:t>3</w:t>
      </w:r>
      <w:r>
        <w:rPr>
          <w:spacing w:val="-12"/>
          <w:sz w:val="18"/>
        </w:rPr>
        <w:t xml:space="preserve"> -</w:t>
      </w:r>
      <w:r>
        <w:rPr>
          <w:spacing w:val="-4"/>
          <w:sz w:val="18"/>
        </w:rPr>
        <w:t>5，3</w:t>
      </w:r>
      <w:r>
        <w:rPr>
          <w:spacing w:val="-16"/>
          <w:sz w:val="18"/>
        </w:rPr>
        <w:t xml:space="preserve"> </w:t>
      </w:r>
      <w:r>
        <w:rPr>
          <w:spacing w:val="-4"/>
          <w:sz w:val="18"/>
        </w:rPr>
        <w:t>1</w:t>
      </w:r>
      <w:r>
        <w:rPr>
          <w:spacing w:val="-18"/>
          <w:sz w:val="18"/>
        </w:rPr>
        <w:t xml:space="preserve"> </w:t>
      </w:r>
      <w:r>
        <w:rPr>
          <w:spacing w:val="-4"/>
          <w:sz w:val="18"/>
        </w:rPr>
        <w:t>8，3</w:t>
      </w:r>
      <w:r>
        <w:rPr>
          <w:spacing w:val="-19"/>
          <w:sz w:val="18"/>
        </w:rPr>
        <w:t xml:space="preserve"> </w:t>
      </w:r>
      <w:r>
        <w:rPr>
          <w:spacing w:val="-4"/>
          <w:sz w:val="18"/>
        </w:rPr>
        <w:t>2</w:t>
      </w:r>
      <w:r>
        <w:rPr>
          <w:spacing w:val="-14"/>
          <w:sz w:val="18"/>
        </w:rPr>
        <w:t xml:space="preserve"> -</w:t>
      </w:r>
    </w:p>
    <w:p w14:paraId="1FC181F4">
      <w:pPr>
        <w:spacing w:before="83"/>
        <w:ind w:left="241" w:right="0" w:firstLine="0"/>
        <w:jc w:val="left"/>
        <w:rPr>
          <w:sz w:val="18"/>
        </w:rPr>
      </w:pPr>
      <w:r>
        <w:rPr>
          <w:spacing w:val="-2"/>
          <w:sz w:val="18"/>
        </w:rPr>
        <w:t>6，0</w:t>
      </w:r>
      <w:r>
        <w:rPr>
          <w:spacing w:val="-21"/>
          <w:sz w:val="18"/>
        </w:rPr>
        <w:t xml:space="preserve"> </w:t>
      </w:r>
      <w:r>
        <w:rPr>
          <w:spacing w:val="-2"/>
          <w:sz w:val="18"/>
        </w:rPr>
        <w:t>0</w:t>
      </w:r>
      <w:r>
        <w:rPr>
          <w:spacing w:val="-17"/>
          <w:sz w:val="18"/>
        </w:rPr>
        <w:t xml:space="preserve"> </w:t>
      </w:r>
      <w:r>
        <w:rPr>
          <w:spacing w:val="-2"/>
          <w:sz w:val="18"/>
        </w:rPr>
        <w:t>0</w:t>
      </w:r>
      <w:r>
        <w:rPr>
          <w:spacing w:val="-10"/>
          <w:sz w:val="18"/>
        </w:rPr>
        <w:t>。</w:t>
      </w:r>
    </w:p>
    <w:p w14:paraId="2B1FCDFA">
      <w:pPr>
        <w:spacing w:before="85"/>
        <w:ind w:left="601" w:right="0" w:firstLine="0"/>
        <w:jc w:val="left"/>
        <w:rPr>
          <w:sz w:val="18"/>
        </w:rPr>
      </w:pPr>
      <w:r>
        <w:rPr>
          <w:sz w:val="18"/>
        </w:rPr>
        <w:t>输出结果：每行一个矩阵三元组，分别为1</w:t>
      </w:r>
      <w:r>
        <w:rPr>
          <w:spacing w:val="-14"/>
          <w:sz w:val="18"/>
        </w:rPr>
        <w:t xml:space="preserve"> </w:t>
      </w:r>
      <w:r>
        <w:rPr>
          <w:sz w:val="18"/>
        </w:rPr>
        <w:t>3</w:t>
      </w:r>
      <w:r>
        <w:rPr>
          <w:spacing w:val="-5"/>
          <w:sz w:val="18"/>
        </w:rPr>
        <w:t xml:space="preserve"> -</w:t>
      </w:r>
      <w:r>
        <w:rPr>
          <w:sz w:val="18"/>
        </w:rPr>
        <w:t>2，2</w:t>
      </w:r>
      <w:r>
        <w:rPr>
          <w:spacing w:val="-14"/>
          <w:sz w:val="18"/>
        </w:rPr>
        <w:t xml:space="preserve"> </w:t>
      </w:r>
      <w:r>
        <w:rPr>
          <w:sz w:val="18"/>
        </w:rPr>
        <w:t>1</w:t>
      </w:r>
      <w:r>
        <w:rPr>
          <w:spacing w:val="-13"/>
          <w:sz w:val="18"/>
        </w:rPr>
        <w:t xml:space="preserve"> </w:t>
      </w:r>
      <w:r>
        <w:rPr>
          <w:sz w:val="18"/>
        </w:rPr>
        <w:t>32，2</w:t>
      </w:r>
      <w:r>
        <w:rPr>
          <w:spacing w:val="-13"/>
          <w:sz w:val="18"/>
        </w:rPr>
        <w:t xml:space="preserve"> </w:t>
      </w:r>
      <w:r>
        <w:rPr>
          <w:sz w:val="18"/>
        </w:rPr>
        <w:t>2</w:t>
      </w:r>
      <w:r>
        <w:rPr>
          <w:spacing w:val="-6"/>
          <w:sz w:val="18"/>
        </w:rPr>
        <w:t xml:space="preserve"> -</w:t>
      </w:r>
      <w:r>
        <w:rPr>
          <w:sz w:val="18"/>
        </w:rPr>
        <w:t>24，2</w:t>
      </w:r>
      <w:r>
        <w:rPr>
          <w:spacing w:val="-13"/>
          <w:sz w:val="18"/>
        </w:rPr>
        <w:t xml:space="preserve"> </w:t>
      </w:r>
      <w:r>
        <w:rPr>
          <w:sz w:val="18"/>
        </w:rPr>
        <w:t>3</w:t>
      </w:r>
      <w:r>
        <w:rPr>
          <w:spacing w:val="-11"/>
          <w:sz w:val="18"/>
        </w:rPr>
        <w:t xml:space="preserve"> </w:t>
      </w:r>
      <w:r>
        <w:rPr>
          <w:sz w:val="18"/>
        </w:rPr>
        <w:t>10，3</w:t>
      </w:r>
      <w:r>
        <w:rPr>
          <w:spacing w:val="-13"/>
          <w:sz w:val="18"/>
        </w:rPr>
        <w:t xml:space="preserve"> </w:t>
      </w:r>
      <w:r>
        <w:rPr>
          <w:sz w:val="18"/>
        </w:rPr>
        <w:t>3</w:t>
      </w:r>
      <w:r>
        <w:rPr>
          <w:spacing w:val="-11"/>
          <w:sz w:val="18"/>
        </w:rPr>
        <w:t xml:space="preserve"> </w:t>
      </w:r>
      <w:r>
        <w:rPr>
          <w:sz w:val="18"/>
        </w:rPr>
        <w:t>8</w:t>
      </w:r>
      <w:r>
        <w:rPr>
          <w:spacing w:val="-10"/>
          <w:sz w:val="18"/>
        </w:rPr>
        <w:t>。</w:t>
      </w:r>
    </w:p>
    <w:p w14:paraId="0F1EEE77">
      <w:pPr>
        <w:spacing w:before="73"/>
        <w:ind w:left="601" w:right="0" w:firstLine="0"/>
        <w:jc w:val="left"/>
        <w:rPr>
          <w:sz w:val="18"/>
        </w:rPr>
      </w:pPr>
      <w:r>
        <w:rPr>
          <w:spacing w:val="-2"/>
          <w:sz w:val="18"/>
        </w:rPr>
        <w:t>符合题目的要求。时间复杂度：</w:t>
      </w:r>
      <w:r>
        <w:rPr>
          <w:spacing w:val="-2"/>
          <w:sz w:val="19"/>
        </w:rPr>
        <w:t>O(t1+t2)</w:t>
      </w:r>
      <w:r>
        <w:rPr>
          <w:spacing w:val="-2"/>
          <w:sz w:val="18"/>
        </w:rPr>
        <w:t>t1、t2</w:t>
      </w:r>
      <w:r>
        <w:rPr>
          <w:spacing w:val="-3"/>
          <w:sz w:val="18"/>
        </w:rPr>
        <w:t>表示非零元素的个数。</w:t>
      </w:r>
    </w:p>
    <w:p w14:paraId="37B09EFC">
      <w:pPr>
        <w:pStyle w:val="9"/>
        <w:numPr>
          <w:ilvl w:val="1"/>
          <w:numId w:val="4"/>
        </w:numPr>
        <w:tabs>
          <w:tab w:val="left" w:pos="600"/>
        </w:tabs>
        <w:spacing w:before="81" w:after="0" w:line="240" w:lineRule="auto"/>
        <w:ind w:left="600" w:right="0" w:hanging="359"/>
        <w:jc w:val="left"/>
        <w:rPr>
          <w:sz w:val="18"/>
        </w:rPr>
      </w:pPr>
      <w:r>
        <w:rPr>
          <w:spacing w:val="-3"/>
          <w:sz w:val="18"/>
        </w:rPr>
        <w:t>调试过程中遇到的问题是如何解决提以及对设计与实现的回顾讨论和分析；</w:t>
      </w:r>
    </w:p>
    <w:p w14:paraId="1DA9A145">
      <w:pPr>
        <w:spacing w:before="87" w:line="242" w:lineRule="auto"/>
        <w:ind w:left="241" w:right="414" w:firstLine="357"/>
        <w:jc w:val="left"/>
        <w:rPr>
          <w:sz w:val="18"/>
        </w:rPr>
      </w:pPr>
      <w:r>
        <w:rPr>
          <w:spacing w:val="-2"/>
          <w:sz w:val="18"/>
        </w:rPr>
        <w:t>我感觉这道题相比与第三题反而要简单一点，关键在于正确处理矩阵乘法的部分，刚开始我没有考虑到</w:t>
      </w:r>
      <w:r>
        <w:rPr>
          <w:spacing w:val="-3"/>
          <w:sz w:val="18"/>
        </w:rPr>
        <w:t>设置标志位那一部分，忘记考虑了乘完后处于同一位置的情况，导致无法得到正确的输出；还有乘法的逻辑</w:t>
      </w:r>
    </w:p>
    <w:p w14:paraId="703FE04D">
      <w:pPr>
        <w:spacing w:after="0" w:line="242" w:lineRule="auto"/>
        <w:jc w:val="left"/>
        <w:rPr>
          <w:sz w:val="18"/>
        </w:rPr>
        <w:sectPr>
          <w:pgSz w:w="11920" w:h="16850"/>
          <w:pgMar w:top="1480" w:right="1275" w:bottom="280" w:left="1559" w:header="720" w:footer="720" w:gutter="0"/>
          <w:cols w:space="720" w:num="1"/>
        </w:sectPr>
      </w:pPr>
    </w:p>
    <w:p w14:paraId="0F8B050F">
      <w:pPr>
        <w:spacing w:before="59"/>
        <w:ind w:left="241" w:right="0" w:firstLine="0"/>
        <w:jc w:val="left"/>
        <w:rPr>
          <w:sz w:val="18"/>
        </w:rPr>
      </w:pPr>
      <w:r>
        <w:rPr>
          <w:spacing w:val="-3"/>
          <w:sz w:val="18"/>
        </w:rPr>
        <w:t>那块特别容易出错，需要仔细一点。</w:t>
      </w:r>
    </w:p>
    <w:p w14:paraId="3C232BD4">
      <w:pPr>
        <w:pStyle w:val="9"/>
        <w:numPr>
          <w:ilvl w:val="1"/>
          <w:numId w:val="4"/>
        </w:numPr>
        <w:tabs>
          <w:tab w:val="left" w:pos="598"/>
        </w:tabs>
        <w:spacing w:before="86" w:after="0" w:line="240" w:lineRule="auto"/>
        <w:ind w:left="598" w:right="0" w:hanging="357"/>
        <w:jc w:val="left"/>
        <w:rPr>
          <w:sz w:val="18"/>
        </w:rPr>
      </w:pPr>
      <w:r>
        <w:rPr>
          <w:spacing w:val="-6"/>
          <w:sz w:val="18"/>
        </w:rPr>
        <w:t>运行界面。</w:t>
      </w:r>
    </w:p>
    <w:p w14:paraId="23D464F8">
      <w:pPr>
        <w:pStyle w:val="4"/>
        <w:spacing w:before="10"/>
        <w:rPr>
          <w:sz w:val="3"/>
        </w:rPr>
      </w:pPr>
      <w:r>
        <w:rPr>
          <w:sz w:val="3"/>
        </w:rPr>
        <w:drawing>
          <wp:anchor distT="0" distB="0" distL="0" distR="0" simplePos="0" relativeHeight="251664384" behindDoc="1" locked="0" layoutInCell="1" allowOverlap="1">
            <wp:simplePos x="0" y="0"/>
            <wp:positionH relativeFrom="page">
              <wp:posOffset>1320800</wp:posOffset>
            </wp:positionH>
            <wp:positionV relativeFrom="paragraph">
              <wp:posOffset>45720</wp:posOffset>
            </wp:positionV>
            <wp:extent cx="3391535" cy="216916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3391668" cy="2169414"/>
                    </a:xfrm>
                    <a:prstGeom prst="rect">
                      <a:avLst/>
                    </a:prstGeom>
                  </pic:spPr>
                </pic:pic>
              </a:graphicData>
            </a:graphic>
          </wp:anchor>
        </w:drawing>
      </w:r>
    </w:p>
    <w:p w14:paraId="7574ED94">
      <w:pPr>
        <w:pStyle w:val="3"/>
        <w:spacing w:before="100"/>
        <w:ind w:left="241"/>
      </w:pPr>
      <w:r>
        <w:rPr>
          <w:color w:val="666666"/>
          <w:spacing w:val="-5"/>
        </w:rPr>
        <w:t>五、实验总结</w:t>
      </w:r>
    </w:p>
    <w:p w14:paraId="270A1F70">
      <w:pPr>
        <w:spacing w:before="63" w:line="328" w:lineRule="auto"/>
        <w:ind w:left="241" w:right="523" w:firstLine="359"/>
        <w:jc w:val="left"/>
        <w:rPr>
          <w:sz w:val="18"/>
        </w:rPr>
      </w:pPr>
      <w:r>
        <w:rPr>
          <w:spacing w:val="-2"/>
          <w:sz w:val="18"/>
        </w:rPr>
        <w:t>题目四难度一般，可以不使用十字链表，因为十字链表构建逻辑复杂，特别容易出错。这道题中我遇到的问题也提醒我以后在编写程序时一定要严谨，考虑到所有可能发生的情况。</w:t>
      </w:r>
    </w:p>
    <w:p w14:paraId="63F5F6AF">
      <w:pPr>
        <w:spacing w:before="0" w:line="258" w:lineRule="exact"/>
        <w:ind w:left="121" w:right="0" w:firstLine="0"/>
        <w:jc w:val="left"/>
        <w:rPr>
          <w:sz w:val="21"/>
        </w:rPr>
      </w:pPr>
      <w:r>
        <w:rPr>
          <w:color w:val="800080"/>
          <w:spacing w:val="-6"/>
          <w:sz w:val="21"/>
        </w:rPr>
        <w:t>教师评语：</w:t>
      </w:r>
    </w:p>
    <w:p w14:paraId="32F5EFE0">
      <w:pPr>
        <w:pStyle w:val="4"/>
        <w:rPr>
          <w:sz w:val="21"/>
        </w:rPr>
      </w:pPr>
    </w:p>
    <w:p w14:paraId="22B5BC8C">
      <w:pPr>
        <w:pStyle w:val="4"/>
        <w:rPr>
          <w:sz w:val="21"/>
        </w:rPr>
      </w:pPr>
    </w:p>
    <w:p w14:paraId="3A6B967C">
      <w:pPr>
        <w:pStyle w:val="4"/>
        <w:spacing w:before="74"/>
        <w:rPr>
          <w:sz w:val="21"/>
        </w:rPr>
      </w:pPr>
    </w:p>
    <w:p w14:paraId="26780429">
      <w:pPr>
        <w:spacing w:before="0"/>
        <w:ind w:left="121" w:right="0" w:firstLine="0"/>
        <w:jc w:val="left"/>
        <w:rPr>
          <w:sz w:val="21"/>
        </w:rPr>
      </w:pPr>
      <w:r>
        <w:rPr>
          <w:color w:val="800080"/>
          <w:spacing w:val="-6"/>
          <w:sz w:val="21"/>
        </w:rPr>
        <w:t>实验成绩：</w:t>
      </w:r>
    </w:p>
    <w:p w14:paraId="50071B2F">
      <w:pPr>
        <w:pStyle w:val="4"/>
        <w:rPr>
          <w:sz w:val="21"/>
        </w:rPr>
      </w:pPr>
    </w:p>
    <w:p w14:paraId="4C36BFFF">
      <w:pPr>
        <w:pStyle w:val="4"/>
        <w:spacing w:before="11"/>
        <w:rPr>
          <w:sz w:val="21"/>
        </w:rPr>
      </w:pPr>
    </w:p>
    <w:p w14:paraId="24929C8F">
      <w:pPr>
        <w:spacing w:before="0" w:line="283" w:lineRule="auto"/>
        <w:ind w:left="6375" w:right="1038" w:firstLine="0"/>
        <w:jc w:val="left"/>
        <w:rPr>
          <w:sz w:val="21"/>
        </w:rPr>
      </w:pPr>
      <w:r>
        <w:rPr>
          <w:color w:val="666666"/>
          <w:spacing w:val="24"/>
          <w:sz w:val="21"/>
        </w:rPr>
        <w:t>指导教师签名：</w:t>
      </w:r>
      <w:r>
        <w:rPr>
          <w:color w:val="666666"/>
          <w:spacing w:val="-2"/>
          <w:sz w:val="21"/>
        </w:rPr>
        <w:t>批阅日期：</w:t>
      </w:r>
    </w:p>
    <w:sectPr>
      <w:pgSz w:w="11920" w:h="16850"/>
      <w:pgMar w:top="1460" w:right="1275" w:bottom="280" w:left="155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2"/>
      <w:numFmt w:val="chineseCountingThousand"/>
      <w:lvlText w:val="%1"/>
      <w:lvlJc w:val="left"/>
      <w:pPr>
        <w:ind w:left="423" w:hanging="303"/>
        <w:jc w:val="right"/>
      </w:pPr>
      <w:rPr>
        <w:rFonts w:hint="default" w:ascii="宋体" w:hAnsi="宋体" w:eastAsia="宋体" w:cs="宋体"/>
        <w:b w:val="0"/>
        <w:bCs w:val="0"/>
        <w:i w:val="0"/>
        <w:iCs w:val="0"/>
        <w:color w:val="666666"/>
        <w:spacing w:val="0"/>
        <w:w w:val="100"/>
        <w:sz w:val="21"/>
        <w:szCs w:val="21"/>
        <w:lang w:val="en-US" w:eastAsia="zh-CN" w:bidi="ar-SA"/>
      </w:rPr>
    </w:lvl>
    <w:lvl w:ilvl="1" w:tentative="0">
      <w:start w:val="1"/>
      <w:numFmt w:val="decimal"/>
      <w:lvlText w:val="%2、"/>
      <w:lvlJc w:val="left"/>
      <w:pPr>
        <w:ind w:left="603" w:hanging="363"/>
        <w:jc w:val="left"/>
      </w:pPr>
      <w:rPr>
        <w:rFonts w:hint="default"/>
        <w:spacing w:val="0"/>
        <w:w w:val="99"/>
        <w:lang w:val="en-US" w:eastAsia="zh-CN" w:bidi="ar-SA"/>
      </w:rPr>
    </w:lvl>
    <w:lvl w:ilvl="2" w:tentative="0">
      <w:start w:val="0"/>
      <w:numFmt w:val="bullet"/>
      <w:lvlText w:val="•"/>
      <w:lvlJc w:val="left"/>
      <w:pPr>
        <w:ind w:left="1541" w:hanging="363"/>
      </w:pPr>
      <w:rPr>
        <w:rFonts w:hint="default"/>
        <w:lang w:val="en-US" w:eastAsia="zh-CN" w:bidi="ar-SA"/>
      </w:rPr>
    </w:lvl>
    <w:lvl w:ilvl="3" w:tentative="0">
      <w:start w:val="0"/>
      <w:numFmt w:val="bullet"/>
      <w:lvlText w:val="•"/>
      <w:lvlJc w:val="left"/>
      <w:pPr>
        <w:ind w:left="2483" w:hanging="363"/>
      </w:pPr>
      <w:rPr>
        <w:rFonts w:hint="default"/>
        <w:lang w:val="en-US" w:eastAsia="zh-CN" w:bidi="ar-SA"/>
      </w:rPr>
    </w:lvl>
    <w:lvl w:ilvl="4" w:tentative="0">
      <w:start w:val="0"/>
      <w:numFmt w:val="bullet"/>
      <w:lvlText w:val="•"/>
      <w:lvlJc w:val="left"/>
      <w:pPr>
        <w:ind w:left="3425" w:hanging="363"/>
      </w:pPr>
      <w:rPr>
        <w:rFonts w:hint="default"/>
        <w:lang w:val="en-US" w:eastAsia="zh-CN" w:bidi="ar-SA"/>
      </w:rPr>
    </w:lvl>
    <w:lvl w:ilvl="5" w:tentative="0">
      <w:start w:val="0"/>
      <w:numFmt w:val="bullet"/>
      <w:lvlText w:val="•"/>
      <w:lvlJc w:val="left"/>
      <w:pPr>
        <w:ind w:left="4367" w:hanging="363"/>
      </w:pPr>
      <w:rPr>
        <w:rFonts w:hint="default"/>
        <w:lang w:val="en-US" w:eastAsia="zh-CN" w:bidi="ar-SA"/>
      </w:rPr>
    </w:lvl>
    <w:lvl w:ilvl="6" w:tentative="0">
      <w:start w:val="0"/>
      <w:numFmt w:val="bullet"/>
      <w:lvlText w:val="•"/>
      <w:lvlJc w:val="left"/>
      <w:pPr>
        <w:ind w:left="5309" w:hanging="363"/>
      </w:pPr>
      <w:rPr>
        <w:rFonts w:hint="default"/>
        <w:lang w:val="en-US" w:eastAsia="zh-CN" w:bidi="ar-SA"/>
      </w:rPr>
    </w:lvl>
    <w:lvl w:ilvl="7" w:tentative="0">
      <w:start w:val="0"/>
      <w:numFmt w:val="bullet"/>
      <w:lvlText w:val="•"/>
      <w:lvlJc w:val="left"/>
      <w:pPr>
        <w:ind w:left="6251" w:hanging="363"/>
      </w:pPr>
      <w:rPr>
        <w:rFonts w:hint="default"/>
        <w:lang w:val="en-US" w:eastAsia="zh-CN" w:bidi="ar-SA"/>
      </w:rPr>
    </w:lvl>
    <w:lvl w:ilvl="8" w:tentative="0">
      <w:start w:val="0"/>
      <w:numFmt w:val="bullet"/>
      <w:lvlText w:val="•"/>
      <w:lvlJc w:val="left"/>
      <w:pPr>
        <w:ind w:left="7193" w:hanging="363"/>
      </w:pPr>
      <w:rPr>
        <w:rFonts w:hint="default"/>
        <w:lang w:val="en-US" w:eastAsia="zh-CN" w:bidi="ar-SA"/>
      </w:rPr>
    </w:lvl>
  </w:abstractNum>
  <w:abstractNum w:abstractNumId="1">
    <w:nsid w:val="CF092B84"/>
    <w:multiLevelType w:val="multilevel"/>
    <w:tmpl w:val="CF092B84"/>
    <w:lvl w:ilvl="0" w:tentative="0">
      <w:start w:val="2"/>
      <w:numFmt w:val="chineseCountingThousand"/>
      <w:lvlText w:val="%1"/>
      <w:lvlJc w:val="left"/>
      <w:pPr>
        <w:ind w:left="423" w:hanging="303"/>
        <w:jc w:val="right"/>
      </w:pPr>
      <w:rPr>
        <w:rFonts w:hint="default" w:ascii="宋体" w:hAnsi="宋体" w:eastAsia="宋体" w:cs="宋体"/>
        <w:b w:val="0"/>
        <w:bCs w:val="0"/>
        <w:i w:val="0"/>
        <w:iCs w:val="0"/>
        <w:color w:val="666666"/>
        <w:spacing w:val="0"/>
        <w:w w:val="100"/>
        <w:sz w:val="21"/>
        <w:szCs w:val="21"/>
        <w:lang w:val="en-US" w:eastAsia="zh-CN" w:bidi="ar-SA"/>
      </w:rPr>
    </w:lvl>
    <w:lvl w:ilvl="1" w:tentative="0">
      <w:start w:val="1"/>
      <w:numFmt w:val="decimal"/>
      <w:lvlText w:val="%2、"/>
      <w:lvlJc w:val="left"/>
      <w:pPr>
        <w:ind w:left="603" w:hanging="363"/>
        <w:jc w:val="left"/>
      </w:pPr>
      <w:rPr>
        <w:rFonts w:hint="default"/>
        <w:spacing w:val="0"/>
        <w:w w:val="99"/>
        <w:lang w:val="en-US" w:eastAsia="zh-CN" w:bidi="ar-SA"/>
      </w:rPr>
    </w:lvl>
    <w:lvl w:ilvl="2" w:tentative="0">
      <w:start w:val="0"/>
      <w:numFmt w:val="bullet"/>
      <w:lvlText w:val="•"/>
      <w:lvlJc w:val="left"/>
      <w:pPr>
        <w:ind w:left="1541" w:hanging="363"/>
      </w:pPr>
      <w:rPr>
        <w:rFonts w:hint="default"/>
        <w:lang w:val="en-US" w:eastAsia="zh-CN" w:bidi="ar-SA"/>
      </w:rPr>
    </w:lvl>
    <w:lvl w:ilvl="3" w:tentative="0">
      <w:start w:val="0"/>
      <w:numFmt w:val="bullet"/>
      <w:lvlText w:val="•"/>
      <w:lvlJc w:val="left"/>
      <w:pPr>
        <w:ind w:left="2483" w:hanging="363"/>
      </w:pPr>
      <w:rPr>
        <w:rFonts w:hint="default"/>
        <w:lang w:val="en-US" w:eastAsia="zh-CN" w:bidi="ar-SA"/>
      </w:rPr>
    </w:lvl>
    <w:lvl w:ilvl="4" w:tentative="0">
      <w:start w:val="0"/>
      <w:numFmt w:val="bullet"/>
      <w:lvlText w:val="•"/>
      <w:lvlJc w:val="left"/>
      <w:pPr>
        <w:ind w:left="3425" w:hanging="363"/>
      </w:pPr>
      <w:rPr>
        <w:rFonts w:hint="default"/>
        <w:lang w:val="en-US" w:eastAsia="zh-CN" w:bidi="ar-SA"/>
      </w:rPr>
    </w:lvl>
    <w:lvl w:ilvl="5" w:tentative="0">
      <w:start w:val="0"/>
      <w:numFmt w:val="bullet"/>
      <w:lvlText w:val="•"/>
      <w:lvlJc w:val="left"/>
      <w:pPr>
        <w:ind w:left="4367" w:hanging="363"/>
      </w:pPr>
      <w:rPr>
        <w:rFonts w:hint="default"/>
        <w:lang w:val="en-US" w:eastAsia="zh-CN" w:bidi="ar-SA"/>
      </w:rPr>
    </w:lvl>
    <w:lvl w:ilvl="6" w:tentative="0">
      <w:start w:val="0"/>
      <w:numFmt w:val="bullet"/>
      <w:lvlText w:val="•"/>
      <w:lvlJc w:val="left"/>
      <w:pPr>
        <w:ind w:left="5309" w:hanging="363"/>
      </w:pPr>
      <w:rPr>
        <w:rFonts w:hint="default"/>
        <w:lang w:val="en-US" w:eastAsia="zh-CN" w:bidi="ar-SA"/>
      </w:rPr>
    </w:lvl>
    <w:lvl w:ilvl="7" w:tentative="0">
      <w:start w:val="0"/>
      <w:numFmt w:val="bullet"/>
      <w:lvlText w:val="•"/>
      <w:lvlJc w:val="left"/>
      <w:pPr>
        <w:ind w:left="6251" w:hanging="363"/>
      </w:pPr>
      <w:rPr>
        <w:rFonts w:hint="default"/>
        <w:lang w:val="en-US" w:eastAsia="zh-CN" w:bidi="ar-SA"/>
      </w:rPr>
    </w:lvl>
    <w:lvl w:ilvl="8" w:tentative="0">
      <w:start w:val="0"/>
      <w:numFmt w:val="bullet"/>
      <w:lvlText w:val="•"/>
      <w:lvlJc w:val="left"/>
      <w:pPr>
        <w:ind w:left="7193" w:hanging="363"/>
      </w:pPr>
      <w:rPr>
        <w:rFonts w:hint="default"/>
        <w:lang w:val="en-US" w:eastAsia="zh-CN" w:bidi="ar-SA"/>
      </w:rPr>
    </w:lvl>
  </w:abstractNum>
  <w:abstractNum w:abstractNumId="2">
    <w:nsid w:val="0053208E"/>
    <w:multiLevelType w:val="multilevel"/>
    <w:tmpl w:val="0053208E"/>
    <w:lvl w:ilvl="0" w:tentative="0">
      <w:start w:val="2"/>
      <w:numFmt w:val="chineseCountingThousand"/>
      <w:lvlText w:val="%1"/>
      <w:lvlJc w:val="left"/>
      <w:pPr>
        <w:ind w:left="423" w:hanging="303"/>
        <w:jc w:val="right"/>
      </w:pPr>
      <w:rPr>
        <w:rFonts w:hint="default" w:ascii="宋体" w:hAnsi="宋体" w:eastAsia="宋体" w:cs="宋体"/>
        <w:b w:val="0"/>
        <w:bCs w:val="0"/>
        <w:i w:val="0"/>
        <w:iCs w:val="0"/>
        <w:color w:val="666666"/>
        <w:spacing w:val="0"/>
        <w:w w:val="100"/>
        <w:sz w:val="21"/>
        <w:szCs w:val="21"/>
        <w:lang w:val="en-US" w:eastAsia="zh-CN" w:bidi="ar-SA"/>
      </w:rPr>
    </w:lvl>
    <w:lvl w:ilvl="1" w:tentative="0">
      <w:start w:val="1"/>
      <w:numFmt w:val="decimal"/>
      <w:lvlText w:val="%2、"/>
      <w:lvlJc w:val="left"/>
      <w:pPr>
        <w:ind w:left="603" w:hanging="363"/>
        <w:jc w:val="left"/>
      </w:pPr>
      <w:rPr>
        <w:rFonts w:hint="default"/>
        <w:spacing w:val="0"/>
        <w:w w:val="99"/>
        <w:lang w:val="en-US" w:eastAsia="zh-CN" w:bidi="ar-SA"/>
      </w:rPr>
    </w:lvl>
    <w:lvl w:ilvl="2" w:tentative="0">
      <w:start w:val="0"/>
      <w:numFmt w:val="bullet"/>
      <w:lvlText w:val="•"/>
      <w:lvlJc w:val="left"/>
      <w:pPr>
        <w:ind w:left="1541" w:hanging="363"/>
      </w:pPr>
      <w:rPr>
        <w:rFonts w:hint="default"/>
        <w:lang w:val="en-US" w:eastAsia="zh-CN" w:bidi="ar-SA"/>
      </w:rPr>
    </w:lvl>
    <w:lvl w:ilvl="3" w:tentative="0">
      <w:start w:val="0"/>
      <w:numFmt w:val="bullet"/>
      <w:lvlText w:val="•"/>
      <w:lvlJc w:val="left"/>
      <w:pPr>
        <w:ind w:left="2483" w:hanging="363"/>
      </w:pPr>
      <w:rPr>
        <w:rFonts w:hint="default"/>
        <w:lang w:val="en-US" w:eastAsia="zh-CN" w:bidi="ar-SA"/>
      </w:rPr>
    </w:lvl>
    <w:lvl w:ilvl="4" w:tentative="0">
      <w:start w:val="0"/>
      <w:numFmt w:val="bullet"/>
      <w:lvlText w:val="•"/>
      <w:lvlJc w:val="left"/>
      <w:pPr>
        <w:ind w:left="3425" w:hanging="363"/>
      </w:pPr>
      <w:rPr>
        <w:rFonts w:hint="default"/>
        <w:lang w:val="en-US" w:eastAsia="zh-CN" w:bidi="ar-SA"/>
      </w:rPr>
    </w:lvl>
    <w:lvl w:ilvl="5" w:tentative="0">
      <w:start w:val="0"/>
      <w:numFmt w:val="bullet"/>
      <w:lvlText w:val="•"/>
      <w:lvlJc w:val="left"/>
      <w:pPr>
        <w:ind w:left="4367" w:hanging="363"/>
      </w:pPr>
      <w:rPr>
        <w:rFonts w:hint="default"/>
        <w:lang w:val="en-US" w:eastAsia="zh-CN" w:bidi="ar-SA"/>
      </w:rPr>
    </w:lvl>
    <w:lvl w:ilvl="6" w:tentative="0">
      <w:start w:val="0"/>
      <w:numFmt w:val="bullet"/>
      <w:lvlText w:val="•"/>
      <w:lvlJc w:val="left"/>
      <w:pPr>
        <w:ind w:left="5309" w:hanging="363"/>
      </w:pPr>
      <w:rPr>
        <w:rFonts w:hint="default"/>
        <w:lang w:val="en-US" w:eastAsia="zh-CN" w:bidi="ar-SA"/>
      </w:rPr>
    </w:lvl>
    <w:lvl w:ilvl="7" w:tentative="0">
      <w:start w:val="0"/>
      <w:numFmt w:val="bullet"/>
      <w:lvlText w:val="•"/>
      <w:lvlJc w:val="left"/>
      <w:pPr>
        <w:ind w:left="6251" w:hanging="363"/>
      </w:pPr>
      <w:rPr>
        <w:rFonts w:hint="default"/>
        <w:lang w:val="en-US" w:eastAsia="zh-CN" w:bidi="ar-SA"/>
      </w:rPr>
    </w:lvl>
    <w:lvl w:ilvl="8" w:tentative="0">
      <w:start w:val="0"/>
      <w:numFmt w:val="bullet"/>
      <w:lvlText w:val="•"/>
      <w:lvlJc w:val="left"/>
      <w:pPr>
        <w:ind w:left="7193" w:hanging="363"/>
      </w:pPr>
      <w:rPr>
        <w:rFonts w:hint="default"/>
        <w:lang w:val="en-US" w:eastAsia="zh-CN" w:bidi="ar-SA"/>
      </w:rPr>
    </w:lvl>
  </w:abstractNum>
  <w:abstractNum w:abstractNumId="3">
    <w:nsid w:val="59ADCABA"/>
    <w:multiLevelType w:val="multilevel"/>
    <w:tmpl w:val="59ADCABA"/>
    <w:lvl w:ilvl="0" w:tentative="0">
      <w:start w:val="2"/>
      <w:numFmt w:val="chineseCountingThousand"/>
      <w:lvlText w:val="%1"/>
      <w:lvlJc w:val="left"/>
      <w:pPr>
        <w:ind w:left="423" w:hanging="303"/>
        <w:jc w:val="right"/>
      </w:pPr>
      <w:rPr>
        <w:rFonts w:hint="default" w:ascii="宋体" w:hAnsi="宋体" w:eastAsia="宋体" w:cs="宋体"/>
        <w:b w:val="0"/>
        <w:bCs w:val="0"/>
        <w:i w:val="0"/>
        <w:iCs w:val="0"/>
        <w:color w:val="666666"/>
        <w:spacing w:val="0"/>
        <w:w w:val="100"/>
        <w:sz w:val="21"/>
        <w:szCs w:val="21"/>
        <w:lang w:val="en-US" w:eastAsia="zh-CN" w:bidi="ar-SA"/>
      </w:rPr>
    </w:lvl>
    <w:lvl w:ilvl="1" w:tentative="0">
      <w:start w:val="1"/>
      <w:numFmt w:val="decimal"/>
      <w:lvlText w:val="%2、"/>
      <w:lvlJc w:val="left"/>
      <w:pPr>
        <w:ind w:left="603" w:hanging="363"/>
        <w:jc w:val="left"/>
      </w:pPr>
      <w:rPr>
        <w:rFonts w:hint="default"/>
        <w:spacing w:val="0"/>
        <w:w w:val="99"/>
        <w:lang w:val="en-US" w:eastAsia="zh-CN" w:bidi="ar-SA"/>
      </w:rPr>
    </w:lvl>
    <w:lvl w:ilvl="2" w:tentative="0">
      <w:start w:val="0"/>
      <w:numFmt w:val="bullet"/>
      <w:lvlText w:val="•"/>
      <w:lvlJc w:val="left"/>
      <w:pPr>
        <w:ind w:left="1541" w:hanging="363"/>
      </w:pPr>
      <w:rPr>
        <w:rFonts w:hint="default"/>
        <w:lang w:val="en-US" w:eastAsia="zh-CN" w:bidi="ar-SA"/>
      </w:rPr>
    </w:lvl>
    <w:lvl w:ilvl="3" w:tentative="0">
      <w:start w:val="0"/>
      <w:numFmt w:val="bullet"/>
      <w:lvlText w:val="•"/>
      <w:lvlJc w:val="left"/>
      <w:pPr>
        <w:ind w:left="2483" w:hanging="363"/>
      </w:pPr>
      <w:rPr>
        <w:rFonts w:hint="default"/>
        <w:lang w:val="en-US" w:eastAsia="zh-CN" w:bidi="ar-SA"/>
      </w:rPr>
    </w:lvl>
    <w:lvl w:ilvl="4" w:tentative="0">
      <w:start w:val="0"/>
      <w:numFmt w:val="bullet"/>
      <w:lvlText w:val="•"/>
      <w:lvlJc w:val="left"/>
      <w:pPr>
        <w:ind w:left="3425" w:hanging="363"/>
      </w:pPr>
      <w:rPr>
        <w:rFonts w:hint="default"/>
        <w:lang w:val="en-US" w:eastAsia="zh-CN" w:bidi="ar-SA"/>
      </w:rPr>
    </w:lvl>
    <w:lvl w:ilvl="5" w:tentative="0">
      <w:start w:val="0"/>
      <w:numFmt w:val="bullet"/>
      <w:lvlText w:val="•"/>
      <w:lvlJc w:val="left"/>
      <w:pPr>
        <w:ind w:left="4367" w:hanging="363"/>
      </w:pPr>
      <w:rPr>
        <w:rFonts w:hint="default"/>
        <w:lang w:val="en-US" w:eastAsia="zh-CN" w:bidi="ar-SA"/>
      </w:rPr>
    </w:lvl>
    <w:lvl w:ilvl="6" w:tentative="0">
      <w:start w:val="0"/>
      <w:numFmt w:val="bullet"/>
      <w:lvlText w:val="•"/>
      <w:lvlJc w:val="left"/>
      <w:pPr>
        <w:ind w:left="5309" w:hanging="363"/>
      </w:pPr>
      <w:rPr>
        <w:rFonts w:hint="default"/>
        <w:lang w:val="en-US" w:eastAsia="zh-CN" w:bidi="ar-SA"/>
      </w:rPr>
    </w:lvl>
    <w:lvl w:ilvl="7" w:tentative="0">
      <w:start w:val="0"/>
      <w:numFmt w:val="bullet"/>
      <w:lvlText w:val="•"/>
      <w:lvlJc w:val="left"/>
      <w:pPr>
        <w:ind w:left="6251" w:hanging="363"/>
      </w:pPr>
      <w:rPr>
        <w:rFonts w:hint="default"/>
        <w:lang w:val="en-US" w:eastAsia="zh-CN" w:bidi="ar-SA"/>
      </w:rPr>
    </w:lvl>
    <w:lvl w:ilvl="8" w:tentative="0">
      <w:start w:val="0"/>
      <w:numFmt w:val="bullet"/>
      <w:lvlText w:val="•"/>
      <w:lvlJc w:val="left"/>
      <w:pPr>
        <w:ind w:left="7193" w:hanging="363"/>
      </w:pPr>
      <w:rPr>
        <w:rFonts w:hint="default"/>
        <w:lang w:val="en-US" w:eastAsia="zh-CN"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BA147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42"/>
      <w:ind w:left="241"/>
      <w:outlineLvl w:val="1"/>
    </w:pPr>
    <w:rPr>
      <w:rFonts w:ascii="宋体" w:hAnsi="宋体" w:eastAsia="宋体" w:cs="宋体"/>
      <w:sz w:val="28"/>
      <w:szCs w:val="28"/>
      <w:lang w:val="en-US" w:eastAsia="zh-CN" w:bidi="ar-SA"/>
    </w:rPr>
  </w:style>
  <w:style w:type="paragraph" w:styleId="3">
    <w:name w:val="heading 2"/>
    <w:basedOn w:val="1"/>
    <w:qFormat/>
    <w:uiPriority w:val="1"/>
    <w:pPr>
      <w:ind w:left="121"/>
      <w:outlineLvl w:val="2"/>
    </w:pPr>
    <w:rPr>
      <w:rFonts w:ascii="宋体" w:hAnsi="宋体" w:eastAsia="宋体" w:cs="宋体"/>
      <w:sz w:val="21"/>
      <w:szCs w:val="21"/>
      <w:lang w:val="en-US" w:eastAsia="zh-CN" w:bidi="ar-SA"/>
    </w:rPr>
  </w:style>
  <w:style w:type="character" w:default="1" w:styleId="7">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宋体" w:hAnsi="宋体" w:eastAsia="宋体" w:cs="宋体"/>
      <w:sz w:val="20"/>
      <w:szCs w:val="20"/>
      <w:lang w:val="en-US" w:eastAsia="zh-CN" w:bidi="ar-SA"/>
    </w:rPr>
  </w:style>
  <w:style w:type="paragraph" w:styleId="5">
    <w:name w:val="Title"/>
    <w:basedOn w:val="1"/>
    <w:qFormat/>
    <w:uiPriority w:val="1"/>
    <w:pPr>
      <w:spacing w:before="29"/>
      <w:ind w:right="278"/>
      <w:jc w:val="center"/>
    </w:pPr>
    <w:rPr>
      <w:rFonts w:ascii="宋体" w:hAnsi="宋体" w:eastAsia="宋体" w:cs="宋体"/>
      <w:sz w:val="32"/>
      <w:szCs w:val="32"/>
      <w:lang w:val="en-US" w:eastAsia="zh-CN"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81"/>
      <w:ind w:left="600" w:hanging="359"/>
    </w:pPr>
    <w:rPr>
      <w:rFonts w:ascii="宋体" w:hAnsi="宋体" w:eastAsia="宋体" w:cs="宋体"/>
      <w:lang w:val="en-US" w:eastAsia="zh-CN" w:bidi="ar-SA"/>
    </w:rPr>
  </w:style>
  <w:style w:type="paragraph" w:customStyle="1" w:styleId="10">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5075</Words>
  <Characters>5638</Characters>
  <TotalTime>0</TotalTime>
  <ScaleCrop>false</ScaleCrop>
  <LinksUpToDate>false</LinksUpToDate>
  <CharactersWithSpaces>5802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2026-08-08T05:25:00Z</dcterms:created>
  <dc:creator>dan</dc:creator>
  <cp:lastModifiedBy>张永和</cp:lastModifiedBy>
  <dcterms:modified xsi:type="dcterms:W3CDTF">2026-08-08T05:26:14Z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2025-04-18T00:00:00Z</vt:filetime>
  </property>
  <property fmtid="{D5CDD505-2E9C-101B-9397-08002B2CF9AE}" pid="4" name="Creator">
    <vt:lpwstr>Microsoft® Word 适用于 Microsoft 365</vt:lpwstr>
  </property>
  <property fmtid="{D5CDD505-2E9C-101B-9397-08002B2CF9AE}" pid="5" name="LastSaved">
    <vt:filetime>2026-08-08T00:00:00Z</vt:filetime>
  </property>
  <property fmtid="{D5CDD505-2E9C-101B-9397-08002B2CF9AE}" pid="6" name="Producer">
    <vt:lpwstr>3-Heights(TM) PDF Security Shell 4.8.25.2 (http://www.pdf-tools.com)</vt:lpwstr>
  </property>
  <property fmtid="{D5CDD505-2E9C-101B-9397-08002B2CF9AE}" pid="7" name="KSOTemplateDocerSaveRecord">
    <vt:lpwstr>eyJoZGlkIjoiZTcyMjUxMGEzOWUwMmQ2MTBkYjg1ZWRkYmY4NTc4NjciLCJ1c2VySWQiOiIxNjU5NDg5NDM1In0=</vt:lpwstr>
  </property>
  <property fmtid="{D5CDD505-2E9C-101B-9397-08002B2CF9AE}" pid="8" name="KSOProductBuildVer">
    <vt:lpwstr>2052-12.1.0.24031</vt:lpwstr>
  </property>
  <property fmtid="{D5CDD505-2E9C-101B-9397-08002B2CF9AE}" pid="9" name="ICV">
    <vt:lpwstr>1A34BF3AAF7440C3B410C667DB5460A2_12</vt:lpwstr>
  </property>
</Properties>
</file>