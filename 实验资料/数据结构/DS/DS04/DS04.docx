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34609">
      <w:pPr>
        <w:spacing w:before="40"/>
        <w:ind w:left="88" w:right="0" w:firstLine="0"/>
        <w:jc w:val="center"/>
        <w:rPr>
          <w:sz w:val="32"/>
        </w:rPr>
      </w:pPr>
      <w:r>
        <w:rPr>
          <w:spacing w:val="-14"/>
          <w:sz w:val="32"/>
        </w:rPr>
        <w:t>《数据结构》实验报告</w:t>
      </w:r>
    </w:p>
    <w:p w14:paraId="30FB6FD5">
      <w:pPr>
        <w:spacing w:before="137"/>
        <w:ind w:left="241" w:right="0" w:firstLine="0"/>
        <w:jc w:val="left"/>
        <w:rPr>
          <w:sz w:val="21"/>
        </w:rPr>
      </w:pPr>
      <w:r>
        <w:rPr>
          <w:spacing w:val="-2"/>
          <w:sz w:val="21"/>
        </w:rPr>
        <w:t>班级:</w:t>
      </w:r>
      <w:r>
        <w:rPr>
          <w:spacing w:val="2"/>
          <w:sz w:val="21"/>
        </w:rPr>
        <w:t>姓 名:学 号:</w:t>
      </w:r>
      <w:r>
        <w:rPr>
          <w:sz w:val="21"/>
        </w:rPr>
        <w:t>E-mail:</w:t>
      </w:r>
      <w:r>
        <w:rPr>
          <w:spacing w:val="-10"/>
          <w:sz w:val="21"/>
        </w:rPr>
        <w:t>日</w:t>
      </w:r>
      <w:r>
        <w:rPr>
          <w:spacing w:val="-16"/>
          <w:sz w:val="21"/>
        </w:rPr>
        <w:t>期:</w:t>
      </w:r>
      <w:r>
        <w:rPr>
          <w:spacing w:val="-16"/>
          <w:sz w:val="21"/>
          <w:u w:val="single"/>
        </w:rPr>
        <w:t>5月17日</w:t>
      </w:r>
    </w:p>
    <w:p w14:paraId="72DDE93B">
      <w:pPr>
        <w:pStyle w:val="2"/>
        <w:spacing w:line="622" w:lineRule="exact"/>
      </w:pPr>
      <w:r>
        <w:rPr>
          <w:spacing w:val="-64"/>
        </w:rPr>
        <w:t>题目一：</w:t>
      </w:r>
    </w:p>
    <w:p w14:paraId="022F7DA5">
      <w:pPr>
        <w:pStyle w:val="3"/>
        <w:spacing w:after="4" w:line="266" w:lineRule="exact"/>
      </w:pPr>
      <w:r>
        <w:rPr>
          <w:color w:val="666666"/>
          <w:spacing w:val="-10"/>
        </w:rPr>
        <w:t>◎实验题目:</w:t>
      </w:r>
    </w:p>
    <w:p w14:paraId="188F1C9D">
      <w:pPr>
        <w:spacing w:line="240" w:lineRule="auto"/>
        <w:ind w:left="121" w:right="0" w:firstLine="0"/>
        <w:rPr>
          <w:sz w:val="20"/>
        </w:rPr>
      </w:pPr>
      <w:bookmarkStart w:id="0" w:name="_GoBack"/>
      <w:r>
        <w:rPr>
          <w:sz w:val="20"/>
        </w:rPr>
        <w:drawing>
          <wp:inline distT="0" distB="0" distL="0" distR="0">
            <wp:extent cx="3124200" cy="982345"/>
            <wp:effectExtent l="0" t="0" r="0" b="8255"/>
            <wp:docPr id="1" name="Image 1" descr="文本"/>
            <wp:cNvGraphicFramePr/>
            <a:graphic xmlns:a="http://schemas.openxmlformats.org/drawingml/2006/main">
              <a:graphicData uri="http://schemas.openxmlformats.org/drawingml/2006/picture">
                <pic:pic xmlns:pic="http://schemas.openxmlformats.org/drawingml/2006/picture">
                  <pic:nvPicPr>
                    <pic:cNvPr id="1" name="Image 1" descr="文本"/>
                    <pic:cNvPicPr/>
                  </pic:nvPicPr>
                  <pic:blipFill>
                    <a:blip r:embed="rId6" cstate="print"/>
                    <a:stretch>
                      <a:fillRect/>
                    </a:stretch>
                  </pic:blipFill>
                  <pic:spPr>
                    <a:xfrm>
                      <a:off x="0" y="0"/>
                      <a:ext cx="3124517" cy="982979"/>
                    </a:xfrm>
                    <a:prstGeom prst="rect">
                      <a:avLst/>
                    </a:prstGeom>
                  </pic:spPr>
                </pic:pic>
              </a:graphicData>
            </a:graphic>
          </wp:inline>
        </w:drawing>
      </w:r>
      <w:bookmarkEnd w:id="0"/>
    </w:p>
    <w:p w14:paraId="1479BFA2">
      <w:pPr>
        <w:pStyle w:val="3"/>
      </w:pPr>
      <w:r>
        <w:rPr>
          <w:color w:val="666666"/>
          <w:spacing w:val="-10"/>
        </w:rPr>
        <w:t>◎实验目的：</w:t>
      </w:r>
    </w:p>
    <w:p w14:paraId="77CA5031">
      <w:pPr>
        <w:pStyle w:val="4"/>
        <w:spacing w:before="0" w:line="244" w:lineRule="auto"/>
        <w:ind w:left="241" w:right="101"/>
      </w:pPr>
      <w:r>
        <w:rPr>
          <w:spacing w:val="-8"/>
        </w:rPr>
        <w:t>实现Dijkstra算法，求解赋权图中单源最短路径问题，掌握图的邻接矩阵表示方法及最短路径算法的</w:t>
      </w:r>
      <w:r>
        <w:rPr>
          <w:spacing w:val="-4"/>
        </w:rPr>
        <w:t>应用。</w:t>
      </w:r>
    </w:p>
    <w:p w14:paraId="36D94C0A">
      <w:pPr>
        <w:pStyle w:val="3"/>
      </w:pPr>
      <w:r>
        <w:rPr>
          <w:color w:val="666666"/>
          <w:spacing w:val="-7"/>
        </w:rPr>
        <w:t>◎实验内容：</w:t>
      </w:r>
    </w:p>
    <w:p w14:paraId="305DA6F9">
      <w:pPr>
        <w:spacing w:line="240" w:lineRule="auto"/>
        <w:ind w:left="121" w:right="0" w:firstLine="0"/>
        <w:rPr>
          <w:sz w:val="20"/>
        </w:rPr>
      </w:pPr>
      <w:r>
        <w:rPr>
          <w:sz w:val="20"/>
        </w:rPr>
        <w:drawing>
          <wp:inline distT="0" distB="0" distL="0" distR="0">
            <wp:extent cx="2983230" cy="828040"/>
            <wp:effectExtent l="0" t="0" r="0" b="0"/>
            <wp:docPr id="2" name="Image 2"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 name="Image 2" descr="文本&#10;&#10;AI 生成的内容可能不正确。"/>
                    <pic:cNvPicPr/>
                  </pic:nvPicPr>
                  <pic:blipFill>
                    <a:blip r:embed="rId7" cstate="print"/>
                    <a:stretch>
                      <a:fillRect/>
                    </a:stretch>
                  </pic:blipFill>
                  <pic:spPr>
                    <a:xfrm>
                      <a:off x="0" y="0"/>
                      <a:ext cx="2983604" cy="828198"/>
                    </a:xfrm>
                    <a:prstGeom prst="rect">
                      <a:avLst/>
                    </a:prstGeom>
                  </pic:spPr>
                </pic:pic>
              </a:graphicData>
            </a:graphic>
          </wp:inline>
        </w:drawing>
      </w:r>
    </w:p>
    <w:p w14:paraId="088A44DE">
      <w:pPr>
        <w:pStyle w:val="3"/>
        <w:spacing w:before="174"/>
      </w:pPr>
      <w:r>
        <w:rPr>
          <w:color w:val="666666"/>
          <w:spacing w:val="-7"/>
        </w:rPr>
        <w:t>一、需求分析</w:t>
      </w:r>
    </w:p>
    <w:p w14:paraId="5CF2F005">
      <w:pPr>
        <w:spacing w:before="3" w:line="242" w:lineRule="auto"/>
        <w:ind w:left="241" w:right="108" w:firstLine="170"/>
        <w:jc w:val="left"/>
        <w:rPr>
          <w:sz w:val="18"/>
        </w:rPr>
      </w:pPr>
      <w:r>
        <w:rPr>
          <w:spacing w:val="-6"/>
          <w:sz w:val="18"/>
        </w:rPr>
        <w:t>先输入一个正整数n，然后输入图的邻接矩阵（10000表示无穷大）。输出0号结点到所有其他结点的最短路径</w:t>
      </w:r>
      <w:r>
        <w:rPr>
          <w:spacing w:val="-2"/>
          <w:sz w:val="18"/>
        </w:rPr>
        <w:t>长度，按结点编号顺序输出。</w:t>
      </w:r>
    </w:p>
    <w:p w14:paraId="066BBD65">
      <w:pPr>
        <w:spacing w:line="240" w:lineRule="auto"/>
        <w:ind w:left="121" w:right="0" w:firstLine="0"/>
        <w:rPr>
          <w:sz w:val="20"/>
        </w:rPr>
      </w:pPr>
      <w:r>
        <w:rPr>
          <w:sz w:val="20"/>
        </w:rPr>
        <w:drawing>
          <wp:inline distT="0" distB="0" distL="0" distR="0">
            <wp:extent cx="1347470" cy="1741805"/>
            <wp:effectExtent l="0" t="0" r="0" b="0"/>
            <wp:docPr id="3" name="Image 3"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3" name="Image 3" descr="文本&#10;&#10;AI 生成的内容可能不正确。"/>
                    <pic:cNvPicPr/>
                  </pic:nvPicPr>
                  <pic:blipFill>
                    <a:blip r:embed="rId8" cstate="print"/>
                    <a:stretch>
                      <a:fillRect/>
                    </a:stretch>
                  </pic:blipFill>
                  <pic:spPr>
                    <a:xfrm>
                      <a:off x="0" y="0"/>
                      <a:ext cx="1347685" cy="1741932"/>
                    </a:xfrm>
                    <a:prstGeom prst="rect">
                      <a:avLst/>
                    </a:prstGeom>
                  </pic:spPr>
                </pic:pic>
              </a:graphicData>
            </a:graphic>
          </wp:inline>
        </w:drawing>
      </w:r>
    </w:p>
    <w:p w14:paraId="52B4D0A8">
      <w:pPr>
        <w:pStyle w:val="3"/>
        <w:numPr>
          <w:ilvl w:val="0"/>
          <w:numId w:val="1"/>
        </w:numPr>
        <w:tabs>
          <w:tab w:val="left" w:pos="411"/>
        </w:tabs>
        <w:spacing w:before="21" w:after="0" w:line="240" w:lineRule="auto"/>
        <w:ind w:left="411" w:right="0" w:hanging="290"/>
        <w:jc w:val="left"/>
      </w:pPr>
      <w:r>
        <w:rPr>
          <w:color w:val="666666"/>
          <w:spacing w:val="-16"/>
        </w:rPr>
        <w:t>概要设计</w:t>
      </w:r>
    </w:p>
    <w:p w14:paraId="422B929E">
      <w:pPr>
        <w:spacing w:before="74" w:line="242" w:lineRule="auto"/>
        <w:ind w:left="241" w:right="83" w:firstLine="383"/>
        <w:jc w:val="left"/>
        <w:rPr>
          <w:sz w:val="20"/>
        </w:rPr>
      </w:pPr>
      <w:r>
        <w:rPr>
          <w:spacing w:val="-8"/>
          <w:sz w:val="20"/>
        </w:rPr>
        <w:t>题目要求输入图的邻接矩阵，最后</w:t>
      </w:r>
      <w:r>
        <w:rPr>
          <w:spacing w:val="-8"/>
          <w:sz w:val="22"/>
        </w:rPr>
        <w:t>输出</w:t>
      </w:r>
      <w:r>
        <w:rPr>
          <w:spacing w:val="-8"/>
          <w:sz w:val="18"/>
        </w:rPr>
        <w:t>0号结点到所有其他结点的最短路径长度</w:t>
      </w:r>
      <w:r>
        <w:rPr>
          <w:spacing w:val="-8"/>
          <w:sz w:val="20"/>
        </w:rPr>
        <w:t>。老师也提示我们要</w:t>
      </w:r>
      <w:r>
        <w:rPr>
          <w:spacing w:val="-4"/>
          <w:sz w:val="20"/>
        </w:rPr>
        <w:t>用dijkstra算法，所以要实现dijkstra算法计算图中两点间的最短路径长度。</w:t>
      </w:r>
    </w:p>
    <w:p w14:paraId="0771CB67">
      <w:pPr>
        <w:pStyle w:val="4"/>
        <w:spacing w:before="72" w:line="242" w:lineRule="auto"/>
        <w:ind w:left="241" w:right="292" w:firstLine="383"/>
      </w:pPr>
      <w:r>
        <w:rPr>
          <w:spacing w:val="-8"/>
        </w:rPr>
        <w:t>由于代码比较短，我将所有功能都放到了main函数中。而main函数中包含了dijkstra算法的实</w:t>
      </w:r>
      <w:r>
        <w:rPr>
          <w:spacing w:val="-6"/>
        </w:rPr>
        <w:t>现。</w:t>
      </w:r>
    </w:p>
    <w:p w14:paraId="6F3BDC25">
      <w:pPr>
        <w:pStyle w:val="4"/>
        <w:spacing w:before="73"/>
        <w:ind w:left="625"/>
      </w:pPr>
      <w:r>
        <w:rPr>
          <w:spacing w:val="-10"/>
        </w:rPr>
        <w:t>即：</w:t>
      </w:r>
    </w:p>
    <w:p w14:paraId="15D3E242">
      <w:pPr>
        <w:spacing w:before="71"/>
        <w:ind w:left="625" w:right="0" w:firstLine="0"/>
        <w:jc w:val="left"/>
        <w:rPr>
          <w:sz w:val="13"/>
        </w:rPr>
      </w:pPr>
      <w:r>
        <w:rPr>
          <w:spacing w:val="-10"/>
          <w:sz w:val="13"/>
        </w:rPr>
        <w:t>主程序模块</w:t>
      </w:r>
    </w:p>
    <w:p w14:paraId="03ECCA22">
      <w:pPr>
        <w:spacing w:before="73"/>
        <w:ind w:left="961" w:right="0" w:firstLine="0"/>
        <w:jc w:val="left"/>
        <w:rPr>
          <w:sz w:val="13"/>
        </w:rPr>
      </w:pPr>
      <w:r>
        <w:rPr>
          <w:spacing w:val="-10"/>
          <w:sz w:val="13"/>
        </w:rPr>
        <w:t>|</w:t>
      </w:r>
    </w:p>
    <w:p w14:paraId="6FE219FF">
      <w:pPr>
        <w:spacing w:before="74"/>
        <w:ind w:left="961" w:right="0" w:firstLine="0"/>
        <w:jc w:val="left"/>
        <w:rPr>
          <w:sz w:val="13"/>
        </w:rPr>
      </w:pPr>
      <w:r>
        <w:rPr>
          <w:spacing w:val="-8"/>
          <w:sz w:val="13"/>
        </w:rPr>
        <w:t>|</w:t>
      </w:r>
      <w:r>
        <w:rPr>
          <w:spacing w:val="-1"/>
          <w:sz w:val="13"/>
        </w:rPr>
        <w:t xml:space="preserve">-- </w:t>
      </w:r>
      <w:r>
        <w:rPr>
          <w:spacing w:val="-8"/>
          <w:sz w:val="13"/>
        </w:rPr>
        <w:t>Dijkstra算法（直接内嵌实现</w:t>
      </w:r>
      <w:r>
        <w:rPr>
          <w:spacing w:val="-10"/>
          <w:sz w:val="13"/>
        </w:rPr>
        <w:t>）</w:t>
      </w:r>
    </w:p>
    <w:p w14:paraId="28510967">
      <w:pPr>
        <w:pStyle w:val="3"/>
        <w:numPr>
          <w:ilvl w:val="0"/>
          <w:numId w:val="1"/>
        </w:numPr>
        <w:tabs>
          <w:tab w:val="left" w:pos="531"/>
        </w:tabs>
        <w:spacing w:before="75" w:after="0" w:line="240" w:lineRule="auto"/>
        <w:ind w:left="531" w:right="0" w:hanging="290"/>
        <w:jc w:val="left"/>
      </w:pPr>
      <w:r>
        <w:rPr>
          <w:color w:val="666666"/>
          <w:spacing w:val="-16"/>
        </w:rPr>
        <w:t>详细设计</w:t>
      </w:r>
    </w:p>
    <w:p w14:paraId="428EF065">
      <w:pPr>
        <w:pStyle w:val="4"/>
        <w:spacing w:before="74" w:line="242" w:lineRule="auto"/>
        <w:ind w:left="121" w:right="124" w:firstLine="575"/>
      </w:pPr>
      <w:r>
        <w:rPr>
          <w:spacing w:val="-6"/>
        </w:rPr>
        <w:t>为了实现dijkstra算法，我定义了一个二维数组：g[101][101] 来存储图的边权值；两个一维</w:t>
      </w:r>
      <w:r>
        <w:rPr>
          <w:spacing w:val="-8"/>
        </w:rPr>
        <w:t xml:space="preserve">数组：dist来记录0号节点到各个节点的最短距离；path作为标记节点是否已经找到最短路径，如果为 </w:t>
      </w:r>
      <w:r>
        <w:rPr>
          <w:spacing w:val="-2"/>
        </w:rPr>
        <w:t>1就表示已经找到了最短路径。</w:t>
      </w:r>
    </w:p>
    <w:p w14:paraId="7C37FE9A">
      <w:pPr>
        <w:pStyle w:val="4"/>
        <w:spacing w:before="74"/>
        <w:ind w:left="632"/>
      </w:pPr>
      <w:r>
        <w:rPr>
          <w:spacing w:val="-10"/>
        </w:rPr>
        <w:t>Main函数的伪代码如下：</w:t>
      </w:r>
    </w:p>
    <w:p w14:paraId="74635371">
      <w:pPr>
        <w:pStyle w:val="4"/>
        <w:spacing w:after="0"/>
        <w:sectPr>
          <w:type w:val="continuous"/>
          <w:pgSz w:w="11920" w:h="16850"/>
          <w:pgMar w:top="1480" w:right="1559" w:bottom="280" w:left="1559" w:header="720" w:footer="720" w:gutter="0"/>
          <w:cols w:space="720" w:num="1"/>
        </w:sectPr>
      </w:pPr>
    </w:p>
    <w:p w14:paraId="6C219726">
      <w:pPr>
        <w:spacing w:line="240" w:lineRule="auto"/>
        <w:ind w:left="631" w:right="0" w:firstLine="0"/>
        <w:rPr>
          <w:sz w:val="20"/>
        </w:rPr>
      </w:pPr>
      <w:r>
        <w:rPr>
          <w:sz w:val="20"/>
        </w:rPr>
        <w:drawing>
          <wp:inline distT="0" distB="0" distL="0" distR="0">
            <wp:extent cx="2861945" cy="1068705"/>
            <wp:effectExtent l="0" t="0" r="0" b="0"/>
            <wp:docPr id="4" name="Image 4" descr="文本"/>
            <wp:cNvGraphicFramePr/>
            <a:graphic xmlns:a="http://schemas.openxmlformats.org/drawingml/2006/main">
              <a:graphicData uri="http://schemas.openxmlformats.org/drawingml/2006/picture">
                <pic:pic xmlns:pic="http://schemas.openxmlformats.org/drawingml/2006/picture">
                  <pic:nvPicPr>
                    <pic:cNvPr id="4" name="Image 4" descr="文本"/>
                    <pic:cNvPicPr/>
                  </pic:nvPicPr>
                  <pic:blipFill>
                    <a:blip r:embed="rId9" cstate="print"/>
                    <a:stretch>
                      <a:fillRect/>
                    </a:stretch>
                  </pic:blipFill>
                  <pic:spPr>
                    <a:xfrm>
                      <a:off x="0" y="0"/>
                      <a:ext cx="2862349" cy="1068800"/>
                    </a:xfrm>
                    <a:prstGeom prst="rect">
                      <a:avLst/>
                    </a:prstGeom>
                  </pic:spPr>
                </pic:pic>
              </a:graphicData>
            </a:graphic>
          </wp:inline>
        </w:drawing>
      </w:r>
    </w:p>
    <w:p w14:paraId="1DB7B55D">
      <w:pPr>
        <w:pStyle w:val="4"/>
        <w:spacing w:before="68" w:line="242" w:lineRule="auto"/>
        <w:ind w:left="121" w:right="118" w:firstLine="475"/>
      </w:pPr>
      <w:r>
        <w:rPr>
          <w:spacing w:val="-6"/>
        </w:rPr>
        <w:t>Main函数中，首先得到了输入n。其中n是一个小于等于100的正整数，表示图中结点的数量。接</w:t>
      </w:r>
      <w:r>
        <w:rPr>
          <w:spacing w:val="-8"/>
        </w:rPr>
        <w:t>着通过二重for循环得到g的输入，即边权值的输入。之后通过一个for循环初始化dist和path，将dist</w:t>
      </w:r>
      <w:r>
        <w:rPr>
          <w:spacing w:val="-4"/>
        </w:rPr>
        <w:t>初始化为0号结点到各个结点的直接距离，即dist[i</w:t>
      </w:r>
      <w:r>
        <w:rPr>
          <w:spacing w:val="-13"/>
        </w:rPr>
        <w:t xml:space="preserve">] = </w:t>
      </w:r>
      <w:r>
        <w:rPr>
          <w:spacing w:val="-4"/>
        </w:rPr>
        <w:t>g[0][i];将初始时所有的path值初始化为0。其中需要特殊定义的是dist[0</w:t>
      </w:r>
      <w:r>
        <w:rPr>
          <w:spacing w:val="-10"/>
        </w:rPr>
        <w:t xml:space="preserve">] = </w:t>
      </w:r>
      <w:r>
        <w:rPr>
          <w:spacing w:val="-4"/>
        </w:rPr>
        <w:t>0;path[0</w:t>
      </w:r>
      <w:r>
        <w:rPr>
          <w:spacing w:val="-10"/>
        </w:rPr>
        <w:t xml:space="preserve">] = </w:t>
      </w:r>
      <w:r>
        <w:rPr>
          <w:spacing w:val="-4"/>
        </w:rPr>
        <w:t>1;之后就进入了dijkstra算法的核心部分：外层循环</w:t>
      </w:r>
      <w:r>
        <w:rPr>
          <w:spacing w:val="-8"/>
        </w:rPr>
        <w:t>执行n-1次，每一次确定一个结点的最短路径；遍历所有的未确定最短路径的结点，找到当前使dist最</w:t>
      </w:r>
      <w:r>
        <w:rPr>
          <w:spacing w:val="-6"/>
        </w:rPr>
        <w:t>小的结点u，如果这样的u不存在，说明剩余的结点都是不可达的，就需要跳出循环，否则将u标记为</w:t>
      </w:r>
    </w:p>
    <w:p w14:paraId="7E698AE2">
      <w:pPr>
        <w:pStyle w:val="4"/>
        <w:spacing w:line="242" w:lineRule="auto"/>
        <w:ind w:left="121" w:right="304"/>
        <w:rPr>
          <w:sz w:val="18"/>
        </w:rPr>
      </w:pPr>
      <w:r>
        <w:rPr>
          <w:spacing w:val="-3"/>
        </w:rPr>
        <w:t>1。最后需要更新u的邻接结点的最短路径：遍历u</w:t>
      </w:r>
      <w:r>
        <w:rPr>
          <w:spacing w:val="-11"/>
        </w:rPr>
        <w:t xml:space="preserve"> 的所有邻接结点</w:t>
      </w:r>
      <w:r>
        <w:rPr>
          <w:spacing w:val="-3"/>
        </w:rPr>
        <w:t>v，如果0</w:t>
      </w:r>
      <w:r>
        <w:rPr>
          <w:spacing w:val="-16"/>
        </w:rPr>
        <w:t xml:space="preserve"> → </w:t>
      </w:r>
      <w:r>
        <w:rPr>
          <w:spacing w:val="-3"/>
        </w:rPr>
        <w:t>u</w:t>
      </w:r>
      <w:r>
        <w:rPr>
          <w:spacing w:val="-16"/>
        </w:rPr>
        <w:t xml:space="preserve"> → </w:t>
      </w:r>
      <w:r>
        <w:rPr>
          <w:spacing w:val="-3"/>
        </w:rPr>
        <w:t>v</w:t>
      </w:r>
      <w:r>
        <w:rPr>
          <w:spacing w:val="-13"/>
        </w:rPr>
        <w:t xml:space="preserve"> 的路径比当</w:t>
      </w:r>
      <w:r>
        <w:rPr>
          <w:spacing w:val="-2"/>
        </w:rPr>
        <w:t>前dist[v</w:t>
      </w:r>
      <w:r>
        <w:rPr>
          <w:spacing w:val="-10"/>
        </w:rPr>
        <w:t>] 更短，则更新</w:t>
      </w:r>
      <w:r>
        <w:rPr>
          <w:spacing w:val="-2"/>
        </w:rPr>
        <w:t>dist[v]。最后再通过一个for循环输出题目要求的dist</w:t>
      </w:r>
      <w:r>
        <w:rPr>
          <w:spacing w:val="-2"/>
          <w:sz w:val="18"/>
        </w:rPr>
        <w:t>[i]的值。</w:t>
      </w:r>
    </w:p>
    <w:p w14:paraId="607E5ABC">
      <w:pPr>
        <w:pStyle w:val="3"/>
        <w:numPr>
          <w:ilvl w:val="0"/>
          <w:numId w:val="1"/>
        </w:numPr>
        <w:tabs>
          <w:tab w:val="left" w:pos="295"/>
        </w:tabs>
        <w:spacing w:before="68" w:after="0" w:line="240" w:lineRule="auto"/>
        <w:ind w:left="295" w:right="5962" w:hanging="295"/>
        <w:jc w:val="right"/>
      </w:pPr>
      <w:r>
        <w:rPr>
          <w:color w:val="666666"/>
          <w:spacing w:val="-12"/>
        </w:rPr>
        <w:t>使用说明、测试分析及结果</w:t>
      </w:r>
    </w:p>
    <w:p w14:paraId="60935E7C">
      <w:pPr>
        <w:pStyle w:val="8"/>
        <w:numPr>
          <w:ilvl w:val="1"/>
          <w:numId w:val="1"/>
        </w:numPr>
        <w:tabs>
          <w:tab w:val="left" w:pos="325"/>
        </w:tabs>
        <w:spacing w:before="53" w:after="0" w:line="240" w:lineRule="auto"/>
        <w:ind w:left="325" w:right="5904" w:hanging="325"/>
        <w:jc w:val="right"/>
        <w:rPr>
          <w:sz w:val="20"/>
        </w:rPr>
      </w:pPr>
      <w:r>
        <w:rPr>
          <w:spacing w:val="-5"/>
          <w:sz w:val="18"/>
        </w:rPr>
        <w:t>说明如何使用你编写的程序；</w:t>
      </w:r>
    </w:p>
    <w:p w14:paraId="2AD23D97">
      <w:pPr>
        <w:pStyle w:val="4"/>
        <w:spacing w:before="2" w:line="242" w:lineRule="auto"/>
        <w:ind w:left="241" w:right="126" w:firstLine="391"/>
      </w:pPr>
      <w:r>
        <w:rPr>
          <w:spacing w:val="-5"/>
        </w:rPr>
        <w:t xml:space="preserve">输入图的顶点数 </w:t>
      </w:r>
      <w:r>
        <w:rPr>
          <w:spacing w:val="-2"/>
        </w:rPr>
        <w:t>n</w:t>
      </w:r>
      <w:r>
        <w:rPr>
          <w:spacing w:val="-5"/>
        </w:rPr>
        <w:t xml:space="preserve">。输入图的邻接矩阵 </w:t>
      </w:r>
      <w:r>
        <w:rPr>
          <w:spacing w:val="-2"/>
        </w:rPr>
        <w:t>g</w:t>
      </w:r>
      <w:r>
        <w:rPr>
          <w:spacing w:val="-8"/>
        </w:rPr>
        <w:t xml:space="preserve">，其中 </w:t>
      </w:r>
      <w:r>
        <w:rPr>
          <w:spacing w:val="-2"/>
        </w:rPr>
        <w:t>10000</w:t>
      </w:r>
      <w:r>
        <w:rPr>
          <w:spacing w:val="-7"/>
        </w:rPr>
        <w:t xml:space="preserve"> 表示无穷大。程序将输出从</w:t>
      </w:r>
      <w:r>
        <w:rPr>
          <w:spacing w:val="-2"/>
        </w:rPr>
        <w:t>0号结点到其他结点的最短路径长度。</w:t>
      </w:r>
    </w:p>
    <w:p w14:paraId="602DAF6D">
      <w:pPr>
        <w:pStyle w:val="8"/>
        <w:numPr>
          <w:ilvl w:val="1"/>
          <w:numId w:val="1"/>
        </w:numPr>
        <w:tabs>
          <w:tab w:val="left" w:pos="598"/>
        </w:tabs>
        <w:spacing w:before="2" w:after="0" w:line="240" w:lineRule="auto"/>
        <w:ind w:left="598" w:right="0" w:hanging="357"/>
        <w:jc w:val="left"/>
        <w:rPr>
          <w:sz w:val="18"/>
        </w:rPr>
      </w:pPr>
      <w:r>
        <w:rPr>
          <w:spacing w:val="-5"/>
          <w:sz w:val="18"/>
        </w:rPr>
        <w:t>测试结果与分析；</w:t>
      </w:r>
    </w:p>
    <w:p w14:paraId="648E028E">
      <w:pPr>
        <w:pStyle w:val="4"/>
        <w:spacing w:before="85"/>
      </w:pPr>
      <w:r>
        <w:rPr>
          <w:spacing w:val="-12"/>
        </w:rPr>
        <w:t>输入</w:t>
      </w:r>
    </w:p>
    <w:p w14:paraId="26AC2259">
      <w:pPr>
        <w:pStyle w:val="4"/>
        <w:spacing w:before="95"/>
      </w:pPr>
      <w:r>
        <w:rPr>
          <w:spacing w:val="-10"/>
        </w:rPr>
        <w:t>6</w:t>
      </w:r>
    </w:p>
    <w:p w14:paraId="3B5A001C">
      <w:pPr>
        <w:pStyle w:val="4"/>
      </w:pPr>
      <w:r>
        <w:t>0</w:t>
      </w:r>
      <w:r>
        <w:rPr>
          <w:spacing w:val="-25"/>
        </w:rPr>
        <w:t xml:space="preserve"> </w:t>
      </w:r>
      <w:r>
        <w:t>1</w:t>
      </w:r>
      <w:r>
        <w:rPr>
          <w:spacing w:val="-24"/>
        </w:rPr>
        <w:t xml:space="preserve"> </w:t>
      </w:r>
      <w:r>
        <w:t>4</w:t>
      </w:r>
      <w:r>
        <w:rPr>
          <w:spacing w:val="-25"/>
        </w:rPr>
        <w:t xml:space="preserve"> </w:t>
      </w:r>
      <w:r>
        <w:t>10000</w:t>
      </w:r>
      <w:r>
        <w:rPr>
          <w:spacing w:val="-24"/>
        </w:rPr>
        <w:t xml:space="preserve"> </w:t>
      </w:r>
      <w:r>
        <w:t>10000</w:t>
      </w:r>
      <w:r>
        <w:rPr>
          <w:spacing w:val="-24"/>
        </w:rPr>
        <w:t xml:space="preserve"> </w:t>
      </w:r>
      <w:r>
        <w:rPr>
          <w:spacing w:val="-4"/>
        </w:rPr>
        <w:t>10000</w:t>
      </w:r>
    </w:p>
    <w:p w14:paraId="25660E0E">
      <w:pPr>
        <w:pStyle w:val="4"/>
        <w:spacing w:before="5"/>
      </w:pPr>
      <w:r>
        <w:t>1</w:t>
      </w:r>
      <w:r>
        <w:rPr>
          <w:spacing w:val="-14"/>
        </w:rPr>
        <w:t xml:space="preserve"> </w:t>
      </w:r>
      <w:r>
        <w:t>0</w:t>
      </w:r>
      <w:r>
        <w:rPr>
          <w:spacing w:val="-14"/>
        </w:rPr>
        <w:t xml:space="preserve"> </w:t>
      </w:r>
      <w:r>
        <w:t>2</w:t>
      </w:r>
      <w:r>
        <w:rPr>
          <w:spacing w:val="-14"/>
        </w:rPr>
        <w:t xml:space="preserve"> </w:t>
      </w:r>
      <w:r>
        <w:t>7</w:t>
      </w:r>
      <w:r>
        <w:rPr>
          <w:spacing w:val="-11"/>
        </w:rPr>
        <w:t xml:space="preserve"> </w:t>
      </w:r>
      <w:r>
        <w:t>5</w:t>
      </w:r>
      <w:r>
        <w:rPr>
          <w:spacing w:val="-14"/>
        </w:rPr>
        <w:t xml:space="preserve"> </w:t>
      </w:r>
      <w:r>
        <w:rPr>
          <w:spacing w:val="-2"/>
        </w:rPr>
        <w:t>10000</w:t>
      </w:r>
    </w:p>
    <w:p w14:paraId="33B890BB">
      <w:pPr>
        <w:pStyle w:val="4"/>
      </w:pPr>
      <w:r>
        <w:t>4</w:t>
      </w:r>
      <w:r>
        <w:rPr>
          <w:spacing w:val="-20"/>
        </w:rPr>
        <w:t xml:space="preserve"> </w:t>
      </w:r>
      <w:r>
        <w:t>2</w:t>
      </w:r>
      <w:r>
        <w:rPr>
          <w:spacing w:val="-19"/>
        </w:rPr>
        <w:t xml:space="preserve"> </w:t>
      </w:r>
      <w:r>
        <w:t>0</w:t>
      </w:r>
      <w:r>
        <w:rPr>
          <w:spacing w:val="-19"/>
        </w:rPr>
        <w:t xml:space="preserve"> </w:t>
      </w:r>
      <w:r>
        <w:t>10000</w:t>
      </w:r>
      <w:r>
        <w:rPr>
          <w:spacing w:val="-19"/>
        </w:rPr>
        <w:t xml:space="preserve"> </w:t>
      </w:r>
      <w:r>
        <w:t>1</w:t>
      </w:r>
      <w:r>
        <w:rPr>
          <w:spacing w:val="-17"/>
        </w:rPr>
        <w:t xml:space="preserve"> </w:t>
      </w:r>
      <w:r>
        <w:rPr>
          <w:spacing w:val="-2"/>
        </w:rPr>
        <w:t>10000</w:t>
      </w:r>
    </w:p>
    <w:p w14:paraId="10BB1340">
      <w:pPr>
        <w:pStyle w:val="4"/>
        <w:spacing w:before="6"/>
      </w:pPr>
      <w:r>
        <w:t>10000</w:t>
      </w:r>
      <w:r>
        <w:rPr>
          <w:spacing w:val="-25"/>
        </w:rPr>
        <w:t xml:space="preserve"> </w:t>
      </w:r>
      <w:r>
        <w:t>7</w:t>
      </w:r>
      <w:r>
        <w:rPr>
          <w:spacing w:val="-24"/>
        </w:rPr>
        <w:t xml:space="preserve"> </w:t>
      </w:r>
      <w:r>
        <w:t>10000</w:t>
      </w:r>
      <w:r>
        <w:rPr>
          <w:spacing w:val="-23"/>
        </w:rPr>
        <w:t xml:space="preserve"> </w:t>
      </w:r>
      <w:r>
        <w:t>0</w:t>
      </w:r>
      <w:r>
        <w:rPr>
          <w:spacing w:val="-25"/>
        </w:rPr>
        <w:t xml:space="preserve"> </w:t>
      </w:r>
      <w:r>
        <w:t>3</w:t>
      </w:r>
      <w:r>
        <w:rPr>
          <w:spacing w:val="-25"/>
        </w:rPr>
        <w:t xml:space="preserve"> </w:t>
      </w:r>
      <w:r>
        <w:rPr>
          <w:spacing w:val="-10"/>
        </w:rPr>
        <w:t>2</w:t>
      </w:r>
    </w:p>
    <w:p w14:paraId="54BB953D">
      <w:pPr>
        <w:pStyle w:val="4"/>
      </w:pPr>
      <w:r>
        <w:t>10000</w:t>
      </w:r>
      <w:r>
        <w:rPr>
          <w:spacing w:val="-20"/>
        </w:rPr>
        <w:t xml:space="preserve"> </w:t>
      </w:r>
      <w:r>
        <w:t>5</w:t>
      </w:r>
      <w:r>
        <w:rPr>
          <w:spacing w:val="-18"/>
        </w:rPr>
        <w:t xml:space="preserve"> </w:t>
      </w:r>
      <w:r>
        <w:t>1</w:t>
      </w:r>
      <w:r>
        <w:rPr>
          <w:spacing w:val="-19"/>
        </w:rPr>
        <w:t xml:space="preserve"> </w:t>
      </w:r>
      <w:r>
        <w:t>3</w:t>
      </w:r>
      <w:r>
        <w:rPr>
          <w:spacing w:val="-20"/>
        </w:rPr>
        <w:t xml:space="preserve"> </w:t>
      </w:r>
      <w:r>
        <w:t>0</w:t>
      </w:r>
      <w:r>
        <w:rPr>
          <w:spacing w:val="-17"/>
        </w:rPr>
        <w:t xml:space="preserve"> </w:t>
      </w:r>
      <w:r>
        <w:rPr>
          <w:spacing w:val="-10"/>
        </w:rPr>
        <w:t>6</w:t>
      </w:r>
    </w:p>
    <w:p w14:paraId="210BBB74">
      <w:pPr>
        <w:pStyle w:val="4"/>
        <w:spacing w:before="5"/>
      </w:pPr>
      <w:r>
        <w:rPr>
          <w:spacing w:val="-2"/>
        </w:rPr>
        <w:t>10000</w:t>
      </w:r>
      <w:r>
        <w:rPr>
          <w:spacing w:val="-25"/>
        </w:rPr>
        <w:t xml:space="preserve"> </w:t>
      </w:r>
      <w:r>
        <w:rPr>
          <w:spacing w:val="-2"/>
        </w:rPr>
        <w:t>10000</w:t>
      </w:r>
      <w:r>
        <w:rPr>
          <w:spacing w:val="-23"/>
        </w:rPr>
        <w:t xml:space="preserve"> </w:t>
      </w:r>
      <w:r>
        <w:rPr>
          <w:spacing w:val="-2"/>
        </w:rPr>
        <w:t>10000</w:t>
      </w:r>
      <w:r>
        <w:rPr>
          <w:spacing w:val="-23"/>
        </w:rPr>
        <w:t xml:space="preserve"> </w:t>
      </w:r>
      <w:r>
        <w:rPr>
          <w:spacing w:val="-2"/>
        </w:rPr>
        <w:t>2</w:t>
      </w:r>
      <w:r>
        <w:rPr>
          <w:spacing w:val="-22"/>
        </w:rPr>
        <w:t xml:space="preserve"> </w:t>
      </w:r>
      <w:r>
        <w:rPr>
          <w:spacing w:val="-2"/>
        </w:rPr>
        <w:t>6</w:t>
      </w:r>
      <w:r>
        <w:rPr>
          <w:spacing w:val="-23"/>
        </w:rPr>
        <w:t xml:space="preserve"> </w:t>
      </w:r>
      <w:r>
        <w:rPr>
          <w:spacing w:val="-10"/>
        </w:rPr>
        <w:t>0</w:t>
      </w:r>
    </w:p>
    <w:p w14:paraId="487E84A6">
      <w:pPr>
        <w:pStyle w:val="4"/>
      </w:pPr>
      <w:r>
        <w:rPr>
          <w:spacing w:val="-7"/>
        </w:rPr>
        <w:t>输出结果：</w:t>
      </w:r>
    </w:p>
    <w:p w14:paraId="0252869D">
      <w:pPr>
        <w:pStyle w:val="4"/>
        <w:spacing w:before="5"/>
      </w:pPr>
      <w:r>
        <w:rPr>
          <w:spacing w:val="-10"/>
        </w:rPr>
        <w:t>0</w:t>
      </w:r>
    </w:p>
    <w:p w14:paraId="2D94FC36">
      <w:pPr>
        <w:pStyle w:val="4"/>
      </w:pPr>
      <w:r>
        <w:rPr>
          <w:spacing w:val="-10"/>
        </w:rPr>
        <w:t>1</w:t>
      </w:r>
    </w:p>
    <w:p w14:paraId="40DAECF5">
      <w:pPr>
        <w:pStyle w:val="4"/>
        <w:spacing w:before="5"/>
      </w:pPr>
      <w:r>
        <w:rPr>
          <w:spacing w:val="-10"/>
        </w:rPr>
        <w:t>3</w:t>
      </w:r>
    </w:p>
    <w:p w14:paraId="6BBF6410">
      <w:pPr>
        <w:pStyle w:val="4"/>
      </w:pPr>
      <w:r>
        <w:rPr>
          <w:spacing w:val="-10"/>
        </w:rPr>
        <w:t>7</w:t>
      </w:r>
    </w:p>
    <w:p w14:paraId="66FF3E1F">
      <w:pPr>
        <w:pStyle w:val="4"/>
        <w:spacing w:before="6"/>
      </w:pPr>
      <w:r>
        <w:rPr>
          <w:spacing w:val="-10"/>
        </w:rPr>
        <w:t>4</w:t>
      </w:r>
    </w:p>
    <w:p w14:paraId="5B0BE06D">
      <w:pPr>
        <w:pStyle w:val="4"/>
      </w:pPr>
      <w:r>
        <w:rPr>
          <w:spacing w:val="-10"/>
        </w:rPr>
        <w:t>9</w:t>
      </w:r>
    </w:p>
    <w:p w14:paraId="09E67E3E">
      <w:pPr>
        <w:spacing w:before="5"/>
        <w:ind w:left="601" w:right="0" w:firstLine="0"/>
        <w:jc w:val="left"/>
        <w:rPr>
          <w:rFonts w:ascii="Arial" w:eastAsia="Arial"/>
          <w:i/>
          <w:sz w:val="21"/>
        </w:rPr>
      </w:pPr>
      <w:r>
        <w:rPr>
          <w:spacing w:val="-2"/>
          <w:sz w:val="20"/>
        </w:rPr>
        <w:t>符合题目的要求。时间复杂度：</w:t>
      </w:r>
      <w:r>
        <w:rPr>
          <w:rFonts w:ascii="Arial" w:eastAsia="Arial"/>
          <w:i/>
          <w:spacing w:val="-2"/>
          <w:sz w:val="21"/>
        </w:rPr>
        <w:t>O(n^2)</w:t>
      </w:r>
    </w:p>
    <w:p w14:paraId="138111BE">
      <w:pPr>
        <w:pStyle w:val="8"/>
        <w:numPr>
          <w:ilvl w:val="1"/>
          <w:numId w:val="1"/>
        </w:numPr>
        <w:tabs>
          <w:tab w:val="left" w:pos="598"/>
        </w:tabs>
        <w:spacing w:before="83" w:after="0" w:line="240" w:lineRule="auto"/>
        <w:ind w:left="598" w:right="0" w:hanging="357"/>
        <w:jc w:val="left"/>
        <w:rPr>
          <w:sz w:val="18"/>
        </w:rPr>
      </w:pPr>
      <w:r>
        <w:rPr>
          <w:spacing w:val="-5"/>
          <w:sz w:val="18"/>
        </w:rPr>
        <w:t>调试过程中遇到的问题是如何解决提以及对设计与实现的回顾讨论和分析；</w:t>
      </w:r>
    </w:p>
    <w:p w14:paraId="20230C30">
      <w:pPr>
        <w:pStyle w:val="4"/>
        <w:spacing w:before="88" w:line="242" w:lineRule="auto"/>
        <w:ind w:left="241" w:right="74" w:firstLine="355"/>
        <w:jc w:val="both"/>
      </w:pPr>
      <w:r>
        <w:rPr>
          <w:spacing w:val="-2"/>
        </w:rPr>
        <w:t>这道题还算比较简单，但是平时只听过dijkstra算法的理论，自己上手编写实现的不多，写起来还是比较费时间的，还有刚开始的时候没有初始化path的所有值为1，导致程序运行时还是出现了一些问题。</w:t>
      </w:r>
    </w:p>
    <w:p w14:paraId="065E763B">
      <w:pPr>
        <w:pStyle w:val="8"/>
        <w:numPr>
          <w:ilvl w:val="1"/>
          <w:numId w:val="1"/>
        </w:numPr>
        <w:tabs>
          <w:tab w:val="left" w:pos="593"/>
        </w:tabs>
        <w:spacing w:before="82" w:after="0" w:line="240" w:lineRule="auto"/>
        <w:ind w:left="593" w:right="0" w:hanging="352"/>
        <w:jc w:val="both"/>
        <w:rPr>
          <w:sz w:val="18"/>
        </w:rPr>
      </w:pPr>
      <w:r>
        <w:rPr>
          <w:spacing w:val="-7"/>
          <w:sz w:val="18"/>
        </w:rPr>
        <w:t>运行界面。</w:t>
      </w:r>
    </w:p>
    <w:p w14:paraId="2C4AEF8E">
      <w:pPr>
        <w:pStyle w:val="4"/>
        <w:spacing w:before="9"/>
        <w:ind w:left="0"/>
        <w:rPr>
          <w:sz w:val="3"/>
        </w:rPr>
      </w:pPr>
      <w:r>
        <w:rPr>
          <w:sz w:val="3"/>
        </w:rPr>
        <w:drawing>
          <wp:anchor distT="0" distB="0" distL="0" distR="0" simplePos="0" relativeHeight="251659264" behindDoc="1" locked="0" layoutInCell="1" allowOverlap="1">
            <wp:simplePos x="0" y="0"/>
            <wp:positionH relativeFrom="page">
              <wp:posOffset>1320800</wp:posOffset>
            </wp:positionH>
            <wp:positionV relativeFrom="paragraph">
              <wp:posOffset>45720</wp:posOffset>
            </wp:positionV>
            <wp:extent cx="2630170" cy="1543050"/>
            <wp:effectExtent l="0" t="0" r="0" b="0"/>
            <wp:wrapTopAndBottom/>
            <wp:docPr id="5" name="Image 5" descr="文本"/>
            <wp:cNvGraphicFramePr/>
            <a:graphic xmlns:a="http://schemas.openxmlformats.org/drawingml/2006/main">
              <a:graphicData uri="http://schemas.openxmlformats.org/drawingml/2006/picture">
                <pic:pic xmlns:pic="http://schemas.openxmlformats.org/drawingml/2006/picture">
                  <pic:nvPicPr>
                    <pic:cNvPr id="5" name="Image 5" descr="文本"/>
                    <pic:cNvPicPr/>
                  </pic:nvPicPr>
                  <pic:blipFill>
                    <a:blip r:embed="rId10" cstate="print"/>
                    <a:stretch>
                      <a:fillRect/>
                    </a:stretch>
                  </pic:blipFill>
                  <pic:spPr>
                    <a:xfrm>
                      <a:off x="0" y="0"/>
                      <a:ext cx="2630112" cy="1543050"/>
                    </a:xfrm>
                    <a:prstGeom prst="rect">
                      <a:avLst/>
                    </a:prstGeom>
                  </pic:spPr>
                </pic:pic>
              </a:graphicData>
            </a:graphic>
          </wp:anchor>
        </w:drawing>
      </w:r>
    </w:p>
    <w:p w14:paraId="3D59EE97">
      <w:pPr>
        <w:pStyle w:val="3"/>
        <w:spacing w:before="86"/>
        <w:ind w:left="241"/>
      </w:pPr>
      <w:r>
        <w:rPr>
          <w:color w:val="666666"/>
          <w:spacing w:val="-7"/>
        </w:rPr>
        <w:t>五、实验总结</w:t>
      </w:r>
    </w:p>
    <w:p w14:paraId="0FAFB6D7">
      <w:pPr>
        <w:pStyle w:val="4"/>
        <w:spacing w:before="62" w:line="328" w:lineRule="auto"/>
        <w:ind w:left="241" w:right="236" w:firstLine="359"/>
        <w:jc w:val="both"/>
      </w:pPr>
      <w:r>
        <w:rPr>
          <w:spacing w:val="-6"/>
        </w:rPr>
        <w:t>这道题相对比较简单，通过这道题对dijkstra算法的实现，我加深了对图论和最短路径问题的</w:t>
      </w:r>
      <w:r>
        <w:rPr>
          <w:spacing w:val="-8"/>
        </w:rPr>
        <w:t>理解。在实现过程中，我遇到了一些小问题，通过解决这些问题，让我认识到在编写程序时应该严</w:t>
      </w:r>
      <w:r>
        <w:rPr>
          <w:spacing w:val="-2"/>
        </w:rPr>
        <w:t>谨，考虑到所有可能发生的情况。</w:t>
      </w:r>
    </w:p>
    <w:p w14:paraId="32B3014D">
      <w:pPr>
        <w:pStyle w:val="4"/>
        <w:spacing w:after="0" w:line="328" w:lineRule="auto"/>
        <w:jc w:val="both"/>
        <w:sectPr>
          <w:pgSz w:w="11920" w:h="16850"/>
          <w:pgMar w:top="1520" w:right="1559" w:bottom="280" w:left="1559" w:header="720" w:footer="720" w:gutter="0"/>
          <w:cols w:space="720" w:num="1"/>
        </w:sectPr>
      </w:pPr>
    </w:p>
    <w:p w14:paraId="75F8947C">
      <w:pPr>
        <w:pStyle w:val="2"/>
      </w:pPr>
      <w:r>
        <w:rPr>
          <w:spacing w:val="-64"/>
        </w:rPr>
        <w:t>题目二：</w:t>
      </w:r>
    </w:p>
    <w:p w14:paraId="7E1FC62A">
      <w:pPr>
        <w:pStyle w:val="3"/>
        <w:spacing w:after="4" w:line="266" w:lineRule="exact"/>
      </w:pPr>
      <w:r>
        <w:rPr>
          <w:color w:val="666666"/>
          <w:spacing w:val="-10"/>
        </w:rPr>
        <w:t>◎实验题目:</w:t>
      </w:r>
    </w:p>
    <w:p w14:paraId="53DB087E">
      <w:pPr>
        <w:spacing w:line="240" w:lineRule="auto"/>
        <w:ind w:left="121" w:right="0" w:firstLine="0"/>
        <w:rPr>
          <w:sz w:val="20"/>
        </w:rPr>
      </w:pPr>
      <w:r>
        <w:rPr>
          <w:sz w:val="20"/>
        </w:rPr>
        <w:drawing>
          <wp:inline distT="0" distB="0" distL="0" distR="0">
            <wp:extent cx="3014980" cy="1056640"/>
            <wp:effectExtent l="0" t="0" r="0" b="0"/>
            <wp:docPr id="6" name="Image 6" descr="文本, 电子邮件&#10;&#10;AI 生成的内容可能不正确。"/>
            <wp:cNvGraphicFramePr/>
            <a:graphic xmlns:a="http://schemas.openxmlformats.org/drawingml/2006/main">
              <a:graphicData uri="http://schemas.openxmlformats.org/drawingml/2006/picture">
                <pic:pic xmlns:pic="http://schemas.openxmlformats.org/drawingml/2006/picture">
                  <pic:nvPicPr>
                    <pic:cNvPr id="6" name="Image 6" descr="文本, 电子邮件&#10;&#10;AI 生成的内容可能不正确。"/>
                    <pic:cNvPicPr/>
                  </pic:nvPicPr>
                  <pic:blipFill>
                    <a:blip r:embed="rId11" cstate="print"/>
                    <a:stretch>
                      <a:fillRect/>
                    </a:stretch>
                  </pic:blipFill>
                  <pic:spPr>
                    <a:xfrm>
                      <a:off x="0" y="0"/>
                      <a:ext cx="3015560" cy="1056894"/>
                    </a:xfrm>
                    <a:prstGeom prst="rect">
                      <a:avLst/>
                    </a:prstGeom>
                  </pic:spPr>
                </pic:pic>
              </a:graphicData>
            </a:graphic>
          </wp:inline>
        </w:drawing>
      </w:r>
    </w:p>
    <w:p w14:paraId="470F5A46">
      <w:pPr>
        <w:pStyle w:val="3"/>
      </w:pPr>
      <w:r>
        <w:rPr>
          <w:color w:val="666666"/>
          <w:spacing w:val="-10"/>
        </w:rPr>
        <w:t>◎实验目的：</w:t>
      </w:r>
    </w:p>
    <w:p w14:paraId="03AD59C3">
      <w:pPr>
        <w:pStyle w:val="4"/>
        <w:spacing w:before="0"/>
        <w:ind w:left="505"/>
      </w:pPr>
      <w:r>
        <w:rPr>
          <w:spacing w:val="-10"/>
        </w:rPr>
        <w:t>掌握Dijkstra算法的基本原理和实现方法。熟悉图的邻接矩阵表示方法。</w:t>
      </w:r>
    </w:p>
    <w:p w14:paraId="6E33DA8A">
      <w:pPr>
        <w:pStyle w:val="3"/>
      </w:pPr>
      <w:r>
        <w:rPr>
          <w:color w:val="666666"/>
          <w:spacing w:val="-7"/>
        </w:rPr>
        <w:t>◎实验内容：</w:t>
      </w:r>
    </w:p>
    <w:p w14:paraId="2F1F78B1">
      <w:pPr>
        <w:spacing w:line="240" w:lineRule="auto"/>
        <w:ind w:left="121" w:right="0" w:firstLine="0"/>
        <w:rPr>
          <w:sz w:val="20"/>
        </w:rPr>
      </w:pPr>
      <w:r>
        <w:rPr>
          <w:sz w:val="20"/>
        </w:rPr>
        <w:drawing>
          <wp:inline distT="0" distB="0" distL="0" distR="0">
            <wp:extent cx="2770505" cy="996315"/>
            <wp:effectExtent l="0" t="0" r="0" b="0"/>
            <wp:docPr id="7" name="Image 7" descr="文本"/>
            <wp:cNvGraphicFramePr/>
            <a:graphic xmlns:a="http://schemas.openxmlformats.org/drawingml/2006/main">
              <a:graphicData uri="http://schemas.openxmlformats.org/drawingml/2006/picture">
                <pic:pic xmlns:pic="http://schemas.openxmlformats.org/drawingml/2006/picture">
                  <pic:nvPicPr>
                    <pic:cNvPr id="7" name="Image 7" descr="文本"/>
                    <pic:cNvPicPr/>
                  </pic:nvPicPr>
                  <pic:blipFill>
                    <a:blip r:embed="rId12" cstate="print"/>
                    <a:stretch>
                      <a:fillRect/>
                    </a:stretch>
                  </pic:blipFill>
                  <pic:spPr>
                    <a:xfrm>
                      <a:off x="0" y="0"/>
                      <a:ext cx="2771091" cy="996791"/>
                    </a:xfrm>
                    <a:prstGeom prst="rect">
                      <a:avLst/>
                    </a:prstGeom>
                  </pic:spPr>
                </pic:pic>
              </a:graphicData>
            </a:graphic>
          </wp:inline>
        </w:drawing>
      </w:r>
    </w:p>
    <w:p w14:paraId="2D0A8140">
      <w:pPr>
        <w:pStyle w:val="3"/>
        <w:spacing w:before="164"/>
      </w:pPr>
      <w:r>
        <w:rPr>
          <w:color w:val="666666"/>
          <w:spacing w:val="-5"/>
        </w:rPr>
        <w:t>一、需求分析</w:t>
      </w:r>
    </w:p>
    <w:p w14:paraId="185DBCC0">
      <w:pPr>
        <w:pStyle w:val="4"/>
        <w:spacing w:before="2" w:line="242" w:lineRule="auto"/>
        <w:ind w:left="121" w:right="131" w:firstLine="388"/>
      </w:pPr>
      <w:r>
        <w:rPr>
          <w:spacing w:val="-15"/>
        </w:rPr>
        <w:t xml:space="preserve">输入结点数 </w:t>
      </w:r>
      <w:r>
        <w:rPr>
          <w:spacing w:val="-4"/>
        </w:rPr>
        <w:t>n（n</w:t>
      </w:r>
      <w:r>
        <w:rPr>
          <w:spacing w:val="-15"/>
        </w:rPr>
        <w:t xml:space="preserve"> &lt; </w:t>
      </w:r>
      <w:r>
        <w:rPr>
          <w:spacing w:val="-4"/>
        </w:rPr>
        <w:t>100），n</w:t>
      </w:r>
      <w:r>
        <w:rPr>
          <w:spacing w:val="-12"/>
        </w:rPr>
        <w:t xml:space="preserve"> × </w:t>
      </w:r>
      <w:r>
        <w:rPr>
          <w:spacing w:val="-4"/>
        </w:rPr>
        <w:t>n</w:t>
      </w:r>
      <w:r>
        <w:rPr>
          <w:spacing w:val="-14"/>
        </w:rPr>
        <w:t xml:space="preserve"> 的邻接矩阵</w:t>
      </w:r>
      <w:r>
        <w:rPr>
          <w:spacing w:val="-4"/>
        </w:rPr>
        <w:t>（10000表示无穷大，即两点之间没有直接边），</w:t>
      </w:r>
      <w:r>
        <w:rPr>
          <w:spacing w:val="-2"/>
        </w:rPr>
        <w:t>两个所需要的点。输出start到end的最短路径上的所有结点（按顺序）。</w:t>
      </w:r>
    </w:p>
    <w:p w14:paraId="75265F53">
      <w:pPr>
        <w:spacing w:line="240" w:lineRule="auto"/>
        <w:ind w:left="241" w:right="0" w:firstLine="0"/>
        <w:rPr>
          <w:sz w:val="20"/>
        </w:rPr>
      </w:pPr>
      <w:r>
        <w:rPr>
          <w:sz w:val="20"/>
        </w:rPr>
        <w:drawing>
          <wp:inline distT="0" distB="0" distL="0" distR="0">
            <wp:extent cx="819785" cy="1862455"/>
            <wp:effectExtent l="0" t="0" r="0" b="0"/>
            <wp:docPr id="8" name="Image 8" descr="图形用户界面, 应用程序, 聊天或短信&#10;&#10;AI 生成的内容可能不正确。"/>
            <wp:cNvGraphicFramePr/>
            <a:graphic xmlns:a="http://schemas.openxmlformats.org/drawingml/2006/main">
              <a:graphicData uri="http://schemas.openxmlformats.org/drawingml/2006/picture">
                <pic:pic xmlns:pic="http://schemas.openxmlformats.org/drawingml/2006/picture">
                  <pic:nvPicPr>
                    <pic:cNvPr id="8" name="Image 8" descr="图形用户界面, 应用程序, 聊天或短信&#10;&#10;AI 生成的内容可能不正确。"/>
                    <pic:cNvPicPr/>
                  </pic:nvPicPr>
                  <pic:blipFill>
                    <a:blip r:embed="rId13" cstate="print"/>
                    <a:stretch>
                      <a:fillRect/>
                    </a:stretch>
                  </pic:blipFill>
                  <pic:spPr>
                    <a:xfrm>
                      <a:off x="0" y="0"/>
                      <a:ext cx="820331" cy="1862804"/>
                    </a:xfrm>
                    <a:prstGeom prst="rect">
                      <a:avLst/>
                    </a:prstGeom>
                  </pic:spPr>
                </pic:pic>
              </a:graphicData>
            </a:graphic>
          </wp:inline>
        </w:drawing>
      </w:r>
    </w:p>
    <w:p w14:paraId="42A36B2F">
      <w:pPr>
        <w:pStyle w:val="3"/>
        <w:numPr>
          <w:ilvl w:val="0"/>
          <w:numId w:val="2"/>
        </w:numPr>
        <w:tabs>
          <w:tab w:val="left" w:pos="411"/>
        </w:tabs>
        <w:spacing w:before="0" w:after="0" w:line="240" w:lineRule="auto"/>
        <w:ind w:left="411" w:right="0" w:hanging="290"/>
        <w:jc w:val="left"/>
      </w:pPr>
      <w:r>
        <w:rPr>
          <w:color w:val="666666"/>
          <w:spacing w:val="-16"/>
        </w:rPr>
        <w:t>概要设计</w:t>
      </w:r>
    </w:p>
    <w:p w14:paraId="2BC8CF2A">
      <w:pPr>
        <w:pStyle w:val="4"/>
        <w:spacing w:before="62" w:line="242" w:lineRule="auto"/>
        <w:ind w:left="241" w:right="94" w:firstLine="383"/>
      </w:pPr>
      <w:r>
        <w:rPr>
          <w:spacing w:val="-8"/>
        </w:rPr>
        <w:t>这道题老师也同样提示我们要用dijkstra算法，所以要实现dijkstra算法计算图中我们需要的两</w:t>
      </w:r>
      <w:r>
        <w:rPr>
          <w:spacing w:val="-2"/>
        </w:rPr>
        <w:t>点间的最短路径。</w:t>
      </w:r>
    </w:p>
    <w:p w14:paraId="08580EFC">
      <w:pPr>
        <w:pStyle w:val="4"/>
        <w:spacing w:before="73" w:line="242" w:lineRule="auto"/>
        <w:ind w:left="241" w:right="292" w:firstLine="383"/>
      </w:pPr>
      <w:r>
        <w:rPr>
          <w:spacing w:val="-8"/>
        </w:rPr>
        <w:t>代码同样比较短，我将所有功能都放到了main函数中。而main函数中包含了dijkstra算法的实</w:t>
      </w:r>
      <w:r>
        <w:rPr>
          <w:spacing w:val="-6"/>
        </w:rPr>
        <w:t>现。</w:t>
      </w:r>
    </w:p>
    <w:p w14:paraId="3EC519D7">
      <w:pPr>
        <w:pStyle w:val="4"/>
        <w:spacing w:before="71"/>
        <w:ind w:left="625"/>
      </w:pPr>
      <w:r>
        <w:rPr>
          <w:spacing w:val="-10"/>
        </w:rPr>
        <w:t>即：</w:t>
      </w:r>
    </w:p>
    <w:p w14:paraId="2FAAC8F1">
      <w:pPr>
        <w:spacing w:before="73"/>
        <w:ind w:left="625" w:right="0" w:firstLine="0"/>
        <w:jc w:val="left"/>
        <w:rPr>
          <w:sz w:val="13"/>
        </w:rPr>
      </w:pPr>
      <w:r>
        <w:rPr>
          <w:spacing w:val="-10"/>
          <w:sz w:val="13"/>
        </w:rPr>
        <w:t>主程序模块</w:t>
      </w:r>
    </w:p>
    <w:p w14:paraId="09712726">
      <w:pPr>
        <w:spacing w:before="74"/>
        <w:ind w:left="961" w:right="0" w:firstLine="0"/>
        <w:jc w:val="left"/>
        <w:rPr>
          <w:sz w:val="13"/>
        </w:rPr>
      </w:pPr>
      <w:r>
        <w:rPr>
          <w:spacing w:val="-10"/>
          <w:sz w:val="13"/>
        </w:rPr>
        <w:t>|</w:t>
      </w:r>
    </w:p>
    <w:p w14:paraId="6E4F4F87">
      <w:pPr>
        <w:spacing w:before="73"/>
        <w:ind w:left="961" w:right="0" w:firstLine="0"/>
        <w:jc w:val="left"/>
        <w:rPr>
          <w:sz w:val="13"/>
        </w:rPr>
      </w:pPr>
      <w:r>
        <w:rPr>
          <w:spacing w:val="-8"/>
          <w:sz w:val="13"/>
        </w:rPr>
        <w:t>|</w:t>
      </w:r>
      <w:r>
        <w:rPr>
          <w:spacing w:val="-1"/>
          <w:sz w:val="13"/>
        </w:rPr>
        <w:t xml:space="preserve">-- </w:t>
      </w:r>
      <w:r>
        <w:rPr>
          <w:spacing w:val="-8"/>
          <w:sz w:val="13"/>
        </w:rPr>
        <w:t>Dijkstra算法（直接内嵌实现</w:t>
      </w:r>
      <w:r>
        <w:rPr>
          <w:spacing w:val="-10"/>
          <w:sz w:val="13"/>
        </w:rPr>
        <w:t>）</w:t>
      </w:r>
    </w:p>
    <w:p w14:paraId="29231851">
      <w:pPr>
        <w:pStyle w:val="3"/>
        <w:numPr>
          <w:ilvl w:val="0"/>
          <w:numId w:val="2"/>
        </w:numPr>
        <w:tabs>
          <w:tab w:val="left" w:pos="531"/>
        </w:tabs>
        <w:spacing w:before="75" w:after="0" w:line="240" w:lineRule="auto"/>
        <w:ind w:left="531" w:right="0" w:hanging="290"/>
        <w:jc w:val="both"/>
      </w:pPr>
      <w:r>
        <w:rPr>
          <w:color w:val="666666"/>
          <w:spacing w:val="-16"/>
        </w:rPr>
        <w:t>详细设计</w:t>
      </w:r>
    </w:p>
    <w:p w14:paraId="0793FA5E">
      <w:pPr>
        <w:pStyle w:val="4"/>
        <w:spacing w:before="75" w:line="242" w:lineRule="auto"/>
        <w:ind w:left="121" w:right="220" w:firstLine="575"/>
        <w:jc w:val="both"/>
      </w:pPr>
      <w:r>
        <w:rPr>
          <w:spacing w:val="-8"/>
        </w:rPr>
        <w:t xml:space="preserve">为了实现dijkstra算法，我定义了一个二维数组：g[101][101] 来存储图的边权值；三个一维数组：dist来存储start节点到各个节点的最短距离；visited作为标记节点是否已经找到最短路径； </w:t>
      </w:r>
      <w:r>
        <w:rPr>
          <w:spacing w:val="-2"/>
        </w:rPr>
        <w:t>prev记录最短路径上每个结点的前驱结点。</w:t>
      </w:r>
    </w:p>
    <w:p w14:paraId="258D8E70">
      <w:pPr>
        <w:pStyle w:val="4"/>
        <w:spacing w:before="70"/>
        <w:ind w:left="632"/>
      </w:pPr>
      <w:r>
        <w:rPr>
          <w:spacing w:val="-10"/>
        </w:rPr>
        <w:t>Main函数的伪代码如下：</w:t>
      </w:r>
    </w:p>
    <w:p w14:paraId="65B8BB8C">
      <w:pPr>
        <w:pStyle w:val="4"/>
        <w:spacing w:before="9"/>
        <w:ind w:left="0"/>
        <w:rPr>
          <w:sz w:val="3"/>
        </w:rPr>
      </w:pPr>
      <w:r>
        <w:rPr>
          <w:sz w:val="3"/>
        </w:rPr>
        <w:drawing>
          <wp:anchor distT="0" distB="0" distL="0" distR="0" simplePos="0" relativeHeight="251659264" behindDoc="1" locked="0" layoutInCell="1" allowOverlap="1">
            <wp:simplePos x="0" y="0"/>
            <wp:positionH relativeFrom="page">
              <wp:posOffset>1390650</wp:posOffset>
            </wp:positionH>
            <wp:positionV relativeFrom="paragraph">
              <wp:posOffset>45085</wp:posOffset>
            </wp:positionV>
            <wp:extent cx="2708910" cy="819150"/>
            <wp:effectExtent l="0" t="0" r="0" b="0"/>
            <wp:wrapTopAndBottom/>
            <wp:docPr id="9" name="Image 9"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9" name="Image 9" descr="文本&#10;&#10;AI 生成的内容可能不正确。"/>
                    <pic:cNvPicPr/>
                  </pic:nvPicPr>
                  <pic:blipFill>
                    <a:blip r:embed="rId14" cstate="print"/>
                    <a:stretch>
                      <a:fillRect/>
                    </a:stretch>
                  </pic:blipFill>
                  <pic:spPr>
                    <a:xfrm>
                      <a:off x="0" y="0"/>
                      <a:ext cx="2708819" cy="819245"/>
                    </a:xfrm>
                    <a:prstGeom prst="rect">
                      <a:avLst/>
                    </a:prstGeom>
                  </pic:spPr>
                </pic:pic>
              </a:graphicData>
            </a:graphic>
          </wp:anchor>
        </w:drawing>
      </w:r>
    </w:p>
    <w:p w14:paraId="005A378F">
      <w:pPr>
        <w:pStyle w:val="4"/>
        <w:spacing w:before="82" w:line="242" w:lineRule="auto"/>
        <w:ind w:left="121" w:right="214" w:firstLine="475"/>
        <w:jc w:val="both"/>
      </w:pPr>
      <w:r>
        <w:rPr>
          <w:spacing w:val="-8"/>
        </w:rPr>
        <w:t xml:space="preserve">Main函数中，首先得到了输入n。其中n是一个小于等于100的正整数，表示图中结点的数量。接着通过二重for循环得到g的输入，即边权值的输入。之后起点start和终点end的值。之后定义dist、 </w:t>
      </w:r>
      <w:r>
        <w:rPr>
          <w:spacing w:val="-4"/>
        </w:rPr>
        <w:t>visited、prev。通过一个for循环初始化dist、visited和prev，将dist初始化为直接距离，即</w:t>
      </w:r>
    </w:p>
    <w:p w14:paraId="3C445898">
      <w:pPr>
        <w:pStyle w:val="4"/>
        <w:spacing w:after="0" w:line="242" w:lineRule="auto"/>
        <w:jc w:val="both"/>
        <w:sectPr>
          <w:pgSz w:w="11920" w:h="16850"/>
          <w:pgMar w:top="1500" w:right="1559" w:bottom="280" w:left="1559" w:header="720" w:footer="720" w:gutter="0"/>
          <w:cols w:space="720" w:num="1"/>
        </w:sectPr>
      </w:pPr>
    </w:p>
    <w:p w14:paraId="6A0CF76F">
      <w:pPr>
        <w:pStyle w:val="4"/>
        <w:spacing w:before="60" w:line="242" w:lineRule="auto"/>
        <w:ind w:left="121" w:right="118"/>
      </w:pPr>
      <w:r>
        <w:rPr>
          <w:spacing w:val="-4"/>
        </w:rPr>
        <w:t>dist[i] = g[start][i];将初始时所有的visited值初始化为0；将prev[start]初始化为-1，表示 start没有前驱节点。其中需要特殊定义的是dist[start</w:t>
      </w:r>
      <w:r>
        <w:rPr>
          <w:spacing w:val="-12"/>
        </w:rPr>
        <w:t xml:space="preserve">] = </w:t>
      </w:r>
      <w:r>
        <w:rPr>
          <w:spacing w:val="-4"/>
        </w:rPr>
        <w:t>0;visited[start</w:t>
      </w:r>
      <w:r>
        <w:rPr>
          <w:spacing w:val="-13"/>
        </w:rPr>
        <w:t xml:space="preserve">] = </w:t>
      </w:r>
      <w:r>
        <w:rPr>
          <w:spacing w:val="-4"/>
        </w:rPr>
        <w:t>1;prev[start</w:t>
      </w:r>
      <w:r>
        <w:rPr>
          <w:spacing w:val="-12"/>
        </w:rPr>
        <w:t>] = -</w:t>
      </w:r>
      <w:r>
        <w:rPr>
          <w:spacing w:val="-4"/>
        </w:rPr>
        <w:t xml:space="preserve"> </w:t>
      </w:r>
      <w:r>
        <w:rPr>
          <w:spacing w:val="-8"/>
        </w:rPr>
        <w:t>1。之后就进入了dijkstra算法的核心部分：每次循环找出当前未访问顶点中距离start最近的顶点u，</w:t>
      </w:r>
      <w:r>
        <w:rPr>
          <w:spacing w:val="-6"/>
        </w:rPr>
        <w:t xml:space="preserve">之后将u标记为已访问，再检查u的所有邻接顶点v，如果通过u到达v的路径比当前记录更短，则更新 dist[v]和prev[v]，整体上与第一题类似。最后就是与第一题不同的输出部分，由于题目要求输出具体的最短路径，所以需要进行逆向回溯，再进行逆序输出，其具体的实现是：从终点end开始，沿着 </w:t>
      </w:r>
      <w:r>
        <w:rPr>
          <w:spacing w:val="-8"/>
        </w:rPr>
        <w:t>prev数组回溯到起点start，并一路上将路径上的顶点存储到path数组中，最后逆序输出path就可以得</w:t>
      </w:r>
      <w:r>
        <w:rPr>
          <w:spacing w:val="-4"/>
        </w:rPr>
        <w:t>到结果。</w:t>
      </w:r>
    </w:p>
    <w:p w14:paraId="69FEA2AF">
      <w:pPr>
        <w:pStyle w:val="4"/>
        <w:spacing w:before="78"/>
        <w:ind w:left="505"/>
      </w:pPr>
      <w:r>
        <w:rPr>
          <w:spacing w:val="-10"/>
        </w:rPr>
        <w:t>例如：</w:t>
      </w:r>
    </w:p>
    <w:p w14:paraId="778076AC">
      <w:pPr>
        <w:spacing w:before="71"/>
        <w:ind w:left="464" w:right="0" w:firstLine="0"/>
        <w:jc w:val="left"/>
        <w:rPr>
          <w:sz w:val="18"/>
        </w:rPr>
      </w:pPr>
      <w:r>
        <w:rPr>
          <w:spacing w:val="-8"/>
          <w:sz w:val="18"/>
        </w:rPr>
        <w:t>如果路径是0→1→2</w:t>
      </w:r>
      <w:r>
        <w:rPr>
          <w:spacing w:val="-9"/>
          <w:sz w:val="18"/>
        </w:rPr>
        <w:t>，那么：</w:t>
      </w:r>
    </w:p>
    <w:p w14:paraId="27AB8852">
      <w:pPr>
        <w:spacing w:before="74" w:line="316" w:lineRule="auto"/>
        <w:ind w:left="637" w:right="7288" w:firstLine="0"/>
        <w:jc w:val="both"/>
        <w:rPr>
          <w:sz w:val="18"/>
        </w:rPr>
      </w:pPr>
      <w:r>
        <w:rPr>
          <w:spacing w:val="-2"/>
          <w:sz w:val="18"/>
        </w:rPr>
        <w:t xml:space="preserve">prev[2]=1 prev[1]=0 </w:t>
      </w:r>
      <w:r>
        <w:rPr>
          <w:spacing w:val="-6"/>
          <w:sz w:val="18"/>
        </w:rPr>
        <w:t>prev[0]=-</w:t>
      </w:r>
      <w:r>
        <w:rPr>
          <w:spacing w:val="-10"/>
          <w:sz w:val="18"/>
        </w:rPr>
        <w:t>1</w:t>
      </w:r>
    </w:p>
    <w:p w14:paraId="6FB3907F">
      <w:pPr>
        <w:spacing w:before="1"/>
        <w:ind w:left="464" w:right="0" w:firstLine="0"/>
        <w:jc w:val="left"/>
        <w:rPr>
          <w:sz w:val="18"/>
        </w:rPr>
      </w:pPr>
      <w:r>
        <w:rPr>
          <w:spacing w:val="-8"/>
          <w:sz w:val="18"/>
        </w:rPr>
        <w:t>回溯过程会得到2,1,0，逆序输出就是0,1,2</w:t>
      </w:r>
      <w:r>
        <w:rPr>
          <w:spacing w:val="-10"/>
          <w:sz w:val="18"/>
        </w:rPr>
        <w:t>。</w:t>
      </w:r>
    </w:p>
    <w:p w14:paraId="6E9EA79C">
      <w:pPr>
        <w:pStyle w:val="3"/>
        <w:numPr>
          <w:ilvl w:val="0"/>
          <w:numId w:val="2"/>
        </w:numPr>
        <w:tabs>
          <w:tab w:val="left" w:pos="295"/>
        </w:tabs>
        <w:spacing w:before="69" w:after="0" w:line="240" w:lineRule="auto"/>
        <w:ind w:left="295" w:right="5962" w:hanging="295"/>
        <w:jc w:val="right"/>
      </w:pPr>
      <w:r>
        <w:rPr>
          <w:color w:val="666666"/>
          <w:spacing w:val="-12"/>
        </w:rPr>
        <w:t>使用说明、测试分析及结果</w:t>
      </w:r>
    </w:p>
    <w:p w14:paraId="5970F44E">
      <w:pPr>
        <w:pStyle w:val="8"/>
        <w:numPr>
          <w:ilvl w:val="1"/>
          <w:numId w:val="2"/>
        </w:numPr>
        <w:tabs>
          <w:tab w:val="left" w:pos="325"/>
        </w:tabs>
        <w:spacing w:before="53" w:after="0" w:line="240" w:lineRule="auto"/>
        <w:ind w:left="325" w:right="5904" w:hanging="325"/>
        <w:jc w:val="right"/>
        <w:rPr>
          <w:sz w:val="20"/>
        </w:rPr>
      </w:pPr>
      <w:r>
        <w:rPr>
          <w:spacing w:val="-5"/>
          <w:sz w:val="18"/>
        </w:rPr>
        <w:t>说明如何使用你编写的程序；</w:t>
      </w:r>
    </w:p>
    <w:p w14:paraId="53C2AC9D">
      <w:pPr>
        <w:pStyle w:val="4"/>
        <w:spacing w:line="242" w:lineRule="auto"/>
        <w:ind w:left="241" w:right="222" w:firstLine="196"/>
      </w:pPr>
      <w:r>
        <w:rPr>
          <w:spacing w:val="-5"/>
        </w:rPr>
        <w:t xml:space="preserve">输入图的顶点数 </w:t>
      </w:r>
      <w:r>
        <w:rPr>
          <w:spacing w:val="-4"/>
        </w:rPr>
        <w:t>n</w:t>
      </w:r>
      <w:r>
        <w:rPr>
          <w:spacing w:val="-5"/>
        </w:rPr>
        <w:t xml:space="preserve"> 和顶点对之间的邻接矩阵，再输入起点 </w:t>
      </w:r>
      <w:r>
        <w:rPr>
          <w:spacing w:val="-4"/>
        </w:rPr>
        <w:t>start,终点end，回车。程序将输出</w:t>
      </w:r>
      <w:r>
        <w:t>从 start 到 end 的最短路径。</w:t>
      </w:r>
    </w:p>
    <w:p w14:paraId="1C0E2A64">
      <w:pPr>
        <w:pStyle w:val="8"/>
        <w:numPr>
          <w:ilvl w:val="1"/>
          <w:numId w:val="2"/>
        </w:numPr>
        <w:tabs>
          <w:tab w:val="left" w:pos="598"/>
        </w:tabs>
        <w:spacing w:before="1" w:after="0" w:line="240" w:lineRule="auto"/>
        <w:ind w:left="598" w:right="0" w:hanging="357"/>
        <w:jc w:val="left"/>
        <w:rPr>
          <w:sz w:val="18"/>
        </w:rPr>
      </w:pPr>
      <w:r>
        <w:rPr>
          <w:spacing w:val="-5"/>
          <w:sz w:val="18"/>
        </w:rPr>
        <w:t>测试结果与分析；</w:t>
      </w:r>
    </w:p>
    <w:p w14:paraId="791CD3D6">
      <w:pPr>
        <w:pStyle w:val="4"/>
        <w:spacing w:before="85"/>
      </w:pPr>
      <w:r>
        <w:rPr>
          <w:spacing w:val="-12"/>
        </w:rPr>
        <w:t>输入</w:t>
      </w:r>
    </w:p>
    <w:p w14:paraId="590DE21F">
      <w:pPr>
        <w:pStyle w:val="4"/>
        <w:spacing w:before="95"/>
      </w:pPr>
      <w:r>
        <w:rPr>
          <w:spacing w:val="-10"/>
        </w:rPr>
        <w:t>6</w:t>
      </w:r>
    </w:p>
    <w:p w14:paraId="5FFB496E">
      <w:pPr>
        <w:pStyle w:val="4"/>
        <w:spacing w:before="5"/>
      </w:pPr>
      <w:r>
        <w:t>0</w:t>
      </w:r>
      <w:r>
        <w:rPr>
          <w:spacing w:val="-20"/>
        </w:rPr>
        <w:t xml:space="preserve"> </w:t>
      </w:r>
      <w:r>
        <w:t>1</w:t>
      </w:r>
      <w:r>
        <w:rPr>
          <w:spacing w:val="-19"/>
        </w:rPr>
        <w:t xml:space="preserve"> </w:t>
      </w:r>
      <w:r>
        <w:t>4</w:t>
      </w:r>
      <w:r>
        <w:rPr>
          <w:spacing w:val="-19"/>
        </w:rPr>
        <w:t xml:space="preserve"> </w:t>
      </w:r>
      <w:r>
        <w:t>100</w:t>
      </w:r>
      <w:r>
        <w:rPr>
          <w:spacing w:val="-19"/>
        </w:rPr>
        <w:t xml:space="preserve"> </w:t>
      </w:r>
      <w:r>
        <w:t>100</w:t>
      </w:r>
      <w:r>
        <w:rPr>
          <w:spacing w:val="-17"/>
        </w:rPr>
        <w:t xml:space="preserve"> </w:t>
      </w:r>
      <w:r>
        <w:rPr>
          <w:spacing w:val="-5"/>
        </w:rPr>
        <w:t>100</w:t>
      </w:r>
    </w:p>
    <w:p w14:paraId="4A024748">
      <w:pPr>
        <w:pStyle w:val="4"/>
      </w:pPr>
      <w:r>
        <w:t>1</w:t>
      </w:r>
      <w:r>
        <w:rPr>
          <w:spacing w:val="-14"/>
        </w:rPr>
        <w:t xml:space="preserve"> </w:t>
      </w:r>
      <w:r>
        <w:t>0</w:t>
      </w:r>
      <w:r>
        <w:rPr>
          <w:spacing w:val="-14"/>
        </w:rPr>
        <w:t xml:space="preserve"> </w:t>
      </w:r>
      <w:r>
        <w:t>2</w:t>
      </w:r>
      <w:r>
        <w:rPr>
          <w:spacing w:val="-14"/>
        </w:rPr>
        <w:t xml:space="preserve"> </w:t>
      </w:r>
      <w:r>
        <w:t>7</w:t>
      </w:r>
      <w:r>
        <w:rPr>
          <w:spacing w:val="-12"/>
        </w:rPr>
        <w:t xml:space="preserve"> </w:t>
      </w:r>
      <w:r>
        <w:t>5</w:t>
      </w:r>
      <w:r>
        <w:rPr>
          <w:spacing w:val="-14"/>
        </w:rPr>
        <w:t xml:space="preserve"> </w:t>
      </w:r>
      <w:r>
        <w:rPr>
          <w:spacing w:val="-5"/>
        </w:rPr>
        <w:t>100</w:t>
      </w:r>
    </w:p>
    <w:p w14:paraId="458FA666">
      <w:pPr>
        <w:pStyle w:val="4"/>
        <w:spacing w:before="5"/>
      </w:pPr>
      <w:r>
        <w:t>4</w:t>
      </w:r>
      <w:r>
        <w:rPr>
          <w:spacing w:val="-17"/>
        </w:rPr>
        <w:t xml:space="preserve"> </w:t>
      </w:r>
      <w:r>
        <w:t>2</w:t>
      </w:r>
      <w:r>
        <w:rPr>
          <w:spacing w:val="-16"/>
        </w:rPr>
        <w:t xml:space="preserve"> </w:t>
      </w:r>
      <w:r>
        <w:t>0</w:t>
      </w:r>
      <w:r>
        <w:rPr>
          <w:spacing w:val="-17"/>
        </w:rPr>
        <w:t xml:space="preserve"> </w:t>
      </w:r>
      <w:r>
        <w:t>100</w:t>
      </w:r>
      <w:r>
        <w:rPr>
          <w:spacing w:val="-16"/>
        </w:rPr>
        <w:t xml:space="preserve"> </w:t>
      </w:r>
      <w:r>
        <w:t>1</w:t>
      </w:r>
      <w:r>
        <w:rPr>
          <w:spacing w:val="-16"/>
        </w:rPr>
        <w:t xml:space="preserve"> </w:t>
      </w:r>
      <w:r>
        <w:rPr>
          <w:spacing w:val="-5"/>
        </w:rPr>
        <w:t>100</w:t>
      </w:r>
    </w:p>
    <w:p w14:paraId="6F42DE7D">
      <w:pPr>
        <w:pStyle w:val="4"/>
        <w:spacing w:before="4"/>
      </w:pPr>
      <w:r>
        <w:t>100</w:t>
      </w:r>
      <w:r>
        <w:rPr>
          <w:spacing w:val="-20"/>
        </w:rPr>
        <w:t xml:space="preserve"> </w:t>
      </w:r>
      <w:r>
        <w:t>7</w:t>
      </w:r>
      <w:r>
        <w:rPr>
          <w:spacing w:val="-19"/>
        </w:rPr>
        <w:t xml:space="preserve"> </w:t>
      </w:r>
      <w:r>
        <w:t>100</w:t>
      </w:r>
      <w:r>
        <w:rPr>
          <w:spacing w:val="-19"/>
        </w:rPr>
        <w:t xml:space="preserve"> </w:t>
      </w:r>
      <w:r>
        <w:t>0</w:t>
      </w:r>
      <w:r>
        <w:rPr>
          <w:spacing w:val="-19"/>
        </w:rPr>
        <w:t xml:space="preserve"> </w:t>
      </w:r>
      <w:r>
        <w:t>3</w:t>
      </w:r>
      <w:r>
        <w:rPr>
          <w:spacing w:val="-17"/>
        </w:rPr>
        <w:t xml:space="preserve"> </w:t>
      </w:r>
      <w:r>
        <w:rPr>
          <w:spacing w:val="-10"/>
        </w:rPr>
        <w:t>2</w:t>
      </w:r>
    </w:p>
    <w:p w14:paraId="7D3AEF13">
      <w:pPr>
        <w:pStyle w:val="4"/>
        <w:spacing w:before="5"/>
      </w:pPr>
      <w:r>
        <w:t>100</w:t>
      </w:r>
      <w:r>
        <w:rPr>
          <w:spacing w:val="-17"/>
        </w:rPr>
        <w:t xml:space="preserve"> </w:t>
      </w:r>
      <w:r>
        <w:t>5</w:t>
      </w:r>
      <w:r>
        <w:rPr>
          <w:spacing w:val="-17"/>
        </w:rPr>
        <w:t xml:space="preserve"> </w:t>
      </w:r>
      <w:r>
        <w:t>1</w:t>
      </w:r>
      <w:r>
        <w:rPr>
          <w:spacing w:val="-15"/>
        </w:rPr>
        <w:t xml:space="preserve"> </w:t>
      </w:r>
      <w:r>
        <w:t>3</w:t>
      </w:r>
      <w:r>
        <w:rPr>
          <w:spacing w:val="-17"/>
        </w:rPr>
        <w:t xml:space="preserve"> </w:t>
      </w:r>
      <w:r>
        <w:t>0</w:t>
      </w:r>
      <w:r>
        <w:rPr>
          <w:spacing w:val="-16"/>
        </w:rPr>
        <w:t xml:space="preserve"> </w:t>
      </w:r>
      <w:r>
        <w:rPr>
          <w:spacing w:val="-10"/>
        </w:rPr>
        <w:t>6</w:t>
      </w:r>
    </w:p>
    <w:p w14:paraId="6298A1C7">
      <w:pPr>
        <w:pStyle w:val="4"/>
      </w:pPr>
      <w:r>
        <w:t>100</w:t>
      </w:r>
      <w:r>
        <w:rPr>
          <w:spacing w:val="-23"/>
        </w:rPr>
        <w:t xml:space="preserve"> </w:t>
      </w:r>
      <w:r>
        <w:t>100</w:t>
      </w:r>
      <w:r>
        <w:rPr>
          <w:spacing w:val="-22"/>
        </w:rPr>
        <w:t xml:space="preserve"> </w:t>
      </w:r>
      <w:r>
        <w:t>100</w:t>
      </w:r>
      <w:r>
        <w:rPr>
          <w:spacing w:val="-22"/>
        </w:rPr>
        <w:t xml:space="preserve"> </w:t>
      </w:r>
      <w:r>
        <w:t>100</w:t>
      </w:r>
      <w:r>
        <w:rPr>
          <w:spacing w:val="-23"/>
        </w:rPr>
        <w:t xml:space="preserve"> </w:t>
      </w:r>
      <w:r>
        <w:t>2</w:t>
      </w:r>
      <w:r>
        <w:rPr>
          <w:spacing w:val="-23"/>
        </w:rPr>
        <w:t xml:space="preserve"> </w:t>
      </w:r>
      <w:r>
        <w:t>6</w:t>
      </w:r>
      <w:r>
        <w:rPr>
          <w:spacing w:val="-21"/>
        </w:rPr>
        <w:t xml:space="preserve"> </w:t>
      </w:r>
      <w:r>
        <w:rPr>
          <w:spacing w:val="-10"/>
        </w:rPr>
        <w:t>0</w:t>
      </w:r>
    </w:p>
    <w:p w14:paraId="63E4E15F">
      <w:pPr>
        <w:pStyle w:val="4"/>
        <w:spacing w:before="5"/>
      </w:pPr>
      <w:r>
        <w:t>0</w:t>
      </w:r>
      <w:r>
        <w:rPr>
          <w:spacing w:val="-14"/>
        </w:rPr>
        <w:t xml:space="preserve"> </w:t>
      </w:r>
      <w:r>
        <w:rPr>
          <w:spacing w:val="-10"/>
        </w:rPr>
        <w:t>2</w:t>
      </w:r>
    </w:p>
    <w:p w14:paraId="19D1B1B1">
      <w:pPr>
        <w:pStyle w:val="4"/>
      </w:pPr>
      <w:r>
        <w:rPr>
          <w:spacing w:val="-7"/>
        </w:rPr>
        <w:t>输出结果：</w:t>
      </w:r>
    </w:p>
    <w:p w14:paraId="6E9EEDD9">
      <w:pPr>
        <w:pStyle w:val="4"/>
        <w:spacing w:before="6"/>
      </w:pPr>
      <w:r>
        <w:rPr>
          <w:spacing w:val="-10"/>
        </w:rPr>
        <w:t>2</w:t>
      </w:r>
    </w:p>
    <w:p w14:paraId="09120CC4">
      <w:pPr>
        <w:pStyle w:val="4"/>
      </w:pPr>
      <w:r>
        <w:rPr>
          <w:spacing w:val="-10"/>
        </w:rPr>
        <w:t>1</w:t>
      </w:r>
    </w:p>
    <w:p w14:paraId="073C75D9">
      <w:pPr>
        <w:pStyle w:val="4"/>
        <w:spacing w:before="5" w:line="253" w:lineRule="exact"/>
      </w:pPr>
      <w:r>
        <w:rPr>
          <w:spacing w:val="-10"/>
        </w:rPr>
        <w:t>0</w:t>
      </w:r>
    </w:p>
    <w:p w14:paraId="02635916">
      <w:pPr>
        <w:spacing w:before="0" w:line="266" w:lineRule="exact"/>
        <w:ind w:left="601" w:right="0" w:firstLine="0"/>
        <w:jc w:val="left"/>
        <w:rPr>
          <w:sz w:val="20"/>
        </w:rPr>
      </w:pPr>
      <w:r>
        <w:rPr>
          <w:spacing w:val="-4"/>
          <w:sz w:val="20"/>
        </w:rPr>
        <w:t>符合题目的要求。时间复杂度：</w:t>
      </w:r>
      <w:r>
        <w:rPr>
          <w:rFonts w:ascii="Arial" w:eastAsia="Arial"/>
          <w:i/>
          <w:spacing w:val="-4"/>
          <w:sz w:val="21"/>
        </w:rPr>
        <w:t>O(n^2)</w:t>
      </w:r>
      <w:r>
        <w:rPr>
          <w:spacing w:val="-4"/>
          <w:sz w:val="21"/>
        </w:rPr>
        <w:t>，</w:t>
      </w:r>
      <w:r>
        <w:rPr>
          <w:spacing w:val="-4"/>
          <w:sz w:val="20"/>
        </w:rPr>
        <w:t>其中n</w:t>
      </w:r>
      <w:r>
        <w:rPr>
          <w:spacing w:val="-6"/>
          <w:sz w:val="20"/>
        </w:rPr>
        <w:t>为顶点数。</w:t>
      </w:r>
    </w:p>
    <w:p w14:paraId="55796EE5">
      <w:pPr>
        <w:pStyle w:val="8"/>
        <w:numPr>
          <w:ilvl w:val="1"/>
          <w:numId w:val="2"/>
        </w:numPr>
        <w:tabs>
          <w:tab w:val="left" w:pos="598"/>
        </w:tabs>
        <w:spacing w:before="82" w:after="0" w:line="240" w:lineRule="auto"/>
        <w:ind w:left="598" w:right="0" w:hanging="357"/>
        <w:jc w:val="left"/>
        <w:rPr>
          <w:sz w:val="18"/>
        </w:rPr>
      </w:pPr>
      <w:r>
        <w:rPr>
          <w:spacing w:val="-5"/>
          <w:sz w:val="18"/>
        </w:rPr>
        <w:t>调试过程中遇到的问题是如何解决提以及对设计与实现的回顾讨论和分析；</w:t>
      </w:r>
    </w:p>
    <w:p w14:paraId="39CA9CDC">
      <w:pPr>
        <w:pStyle w:val="4"/>
        <w:spacing w:before="86" w:line="242" w:lineRule="auto"/>
        <w:ind w:left="241" w:right="75" w:firstLine="355"/>
      </w:pPr>
      <w:r>
        <w:rPr>
          <w:spacing w:val="-2"/>
        </w:rPr>
        <w:t>这道题比第一题稍微有了一点点难度，困难之处在于如何输出第一题中没有要求的具体的最短路径，不过也不是特别难想。编写时出现的问题是考虑情况没有考虑的特别全面，比如当起点和终点相同时的情况，其实也是涉及到dist和prev初始化的一个情况，只有当ist[start]=0且 prev[start]=-1时才会直接输出起点本身。</w:t>
      </w:r>
    </w:p>
    <w:p w14:paraId="1E76712B">
      <w:pPr>
        <w:pStyle w:val="8"/>
        <w:numPr>
          <w:ilvl w:val="1"/>
          <w:numId w:val="2"/>
        </w:numPr>
        <w:tabs>
          <w:tab w:val="left" w:pos="593"/>
        </w:tabs>
        <w:spacing w:before="82" w:after="0" w:line="240" w:lineRule="auto"/>
        <w:ind w:left="593" w:right="0" w:hanging="352"/>
        <w:jc w:val="left"/>
        <w:rPr>
          <w:sz w:val="18"/>
        </w:rPr>
      </w:pPr>
      <w:r>
        <w:rPr>
          <w:spacing w:val="-7"/>
          <w:sz w:val="18"/>
        </w:rPr>
        <w:t>运行界面。</w:t>
      </w:r>
    </w:p>
    <w:p w14:paraId="1CE0805C">
      <w:pPr>
        <w:pStyle w:val="4"/>
        <w:spacing w:before="11"/>
        <w:ind w:left="0"/>
        <w:rPr>
          <w:sz w:val="3"/>
        </w:rPr>
      </w:pPr>
      <w:r>
        <w:rPr>
          <w:sz w:val="3"/>
        </w:rPr>
        <w:drawing>
          <wp:anchor distT="0" distB="0" distL="0" distR="0" simplePos="0" relativeHeight="251660288" behindDoc="1" locked="0" layoutInCell="1" allowOverlap="1">
            <wp:simplePos x="0" y="0"/>
            <wp:positionH relativeFrom="page">
              <wp:posOffset>1320800</wp:posOffset>
            </wp:positionH>
            <wp:positionV relativeFrom="paragraph">
              <wp:posOffset>46355</wp:posOffset>
            </wp:positionV>
            <wp:extent cx="2809875" cy="1065530"/>
            <wp:effectExtent l="0" t="0" r="0" b="0"/>
            <wp:wrapTopAndBottom/>
            <wp:docPr id="10" name="Image 10" descr="图形用户界面, 文本&#10;&#10;AI 生成的内容可能不正确。"/>
            <wp:cNvGraphicFramePr/>
            <a:graphic xmlns:a="http://schemas.openxmlformats.org/drawingml/2006/main">
              <a:graphicData uri="http://schemas.openxmlformats.org/drawingml/2006/picture">
                <pic:pic xmlns:pic="http://schemas.openxmlformats.org/drawingml/2006/picture">
                  <pic:nvPicPr>
                    <pic:cNvPr id="10" name="Image 10" descr="图形用户界面, 文本&#10;&#10;AI 生成的内容可能不正确。"/>
                    <pic:cNvPicPr/>
                  </pic:nvPicPr>
                  <pic:blipFill>
                    <a:blip r:embed="rId15" cstate="print"/>
                    <a:stretch>
                      <a:fillRect/>
                    </a:stretch>
                  </pic:blipFill>
                  <pic:spPr>
                    <a:xfrm>
                      <a:off x="0" y="0"/>
                      <a:ext cx="2809698" cy="1065276"/>
                    </a:xfrm>
                    <a:prstGeom prst="rect">
                      <a:avLst/>
                    </a:prstGeom>
                  </pic:spPr>
                </pic:pic>
              </a:graphicData>
            </a:graphic>
          </wp:anchor>
        </w:drawing>
      </w:r>
    </w:p>
    <w:p w14:paraId="1172305A">
      <w:pPr>
        <w:pStyle w:val="3"/>
        <w:spacing w:before="88"/>
        <w:ind w:left="241"/>
      </w:pPr>
      <w:r>
        <w:rPr>
          <w:color w:val="666666"/>
          <w:spacing w:val="-5"/>
        </w:rPr>
        <w:t>五、实验总结</w:t>
      </w:r>
    </w:p>
    <w:p w14:paraId="3DB2C3EE">
      <w:pPr>
        <w:pStyle w:val="4"/>
        <w:spacing w:before="63" w:line="328" w:lineRule="auto"/>
        <w:ind w:left="121" w:right="238" w:firstLine="391"/>
        <w:jc w:val="both"/>
      </w:pPr>
      <w:r>
        <w:rPr>
          <w:spacing w:val="-4"/>
        </w:rPr>
        <w:t>这道题相对比第一题难了一点，但是还是较简单，通过这道题对dijkstra算法的实现，我加深了对图论和最短路径问题的理解。在实现过程中，我遇到的小问题让我认识到在编写程序时应该更</w:t>
      </w:r>
      <w:r>
        <w:t>严谨一些。 同时也让我掌握了如何记录并回溯最短路径。</w:t>
      </w:r>
    </w:p>
    <w:p w14:paraId="4D3CD66A">
      <w:pPr>
        <w:pStyle w:val="2"/>
        <w:spacing w:line="582" w:lineRule="exact"/>
      </w:pPr>
      <w:r>
        <w:rPr>
          <w:spacing w:val="-64"/>
        </w:rPr>
        <w:t>题目三：</w:t>
      </w:r>
    </w:p>
    <w:p w14:paraId="56E00E6A">
      <w:pPr>
        <w:pStyle w:val="3"/>
        <w:spacing w:line="266" w:lineRule="exact"/>
      </w:pPr>
      <w:r>
        <w:rPr>
          <w:color w:val="666666"/>
          <w:spacing w:val="-10"/>
        </w:rPr>
        <w:t>◎实验题目:</w:t>
      </w:r>
    </w:p>
    <w:p w14:paraId="427AA2A1">
      <w:pPr>
        <w:pStyle w:val="3"/>
        <w:spacing w:after="0" w:line="266" w:lineRule="exact"/>
        <w:sectPr>
          <w:pgSz w:w="11920" w:h="16850"/>
          <w:pgMar w:top="1460" w:right="1559" w:bottom="280" w:left="1559" w:header="720" w:footer="720" w:gutter="0"/>
          <w:cols w:space="720" w:num="1"/>
        </w:sectPr>
      </w:pPr>
    </w:p>
    <w:p w14:paraId="3CD8A21D">
      <w:pPr>
        <w:spacing w:line="240" w:lineRule="auto"/>
        <w:ind w:left="121" w:right="0" w:firstLine="0"/>
        <w:rPr>
          <w:sz w:val="20"/>
        </w:rPr>
      </w:pPr>
      <w:r>
        <w:rPr>
          <w:sz w:val="20"/>
        </w:rPr>
        <w:drawing>
          <wp:inline distT="0" distB="0" distL="0" distR="0">
            <wp:extent cx="1276985" cy="840740"/>
            <wp:effectExtent l="0" t="0" r="0" b="0"/>
            <wp:docPr id="11" name="Image 11" descr="文本, 信件&#10;&#10;AI 生成的内容可能不正确。"/>
            <wp:cNvGraphicFramePr/>
            <a:graphic xmlns:a="http://schemas.openxmlformats.org/drawingml/2006/main">
              <a:graphicData uri="http://schemas.openxmlformats.org/drawingml/2006/picture">
                <pic:pic xmlns:pic="http://schemas.openxmlformats.org/drawingml/2006/picture">
                  <pic:nvPicPr>
                    <pic:cNvPr id="11" name="Image 11" descr="文本, 信件&#10;&#10;AI 生成的内容可能不正确。"/>
                    <pic:cNvPicPr/>
                  </pic:nvPicPr>
                  <pic:blipFill>
                    <a:blip r:embed="rId16" cstate="print"/>
                    <a:stretch>
                      <a:fillRect/>
                    </a:stretch>
                  </pic:blipFill>
                  <pic:spPr>
                    <a:xfrm>
                      <a:off x="0" y="0"/>
                      <a:ext cx="1277188" cy="841248"/>
                    </a:xfrm>
                    <a:prstGeom prst="rect">
                      <a:avLst/>
                    </a:prstGeom>
                  </pic:spPr>
                </pic:pic>
              </a:graphicData>
            </a:graphic>
          </wp:inline>
        </w:drawing>
      </w:r>
    </w:p>
    <w:p w14:paraId="5ED02D8B">
      <w:pPr>
        <w:pStyle w:val="3"/>
        <w:spacing w:before="7"/>
      </w:pPr>
      <w:r>
        <w:rPr>
          <w:color w:val="666666"/>
          <w:spacing w:val="-10"/>
        </w:rPr>
        <w:t>◎实验目的：</w:t>
      </w:r>
    </w:p>
    <w:p w14:paraId="7FE9925F">
      <w:pPr>
        <w:spacing w:before="3" w:line="242" w:lineRule="auto"/>
        <w:ind w:left="121" w:right="132" w:firstLine="352"/>
        <w:jc w:val="left"/>
        <w:rPr>
          <w:sz w:val="18"/>
        </w:rPr>
      </w:pPr>
      <w:r>
        <w:rPr>
          <w:spacing w:val="-4"/>
          <w:sz w:val="18"/>
        </w:rPr>
        <w:t>通过对最短路径问题的实现，掌握弗洛伊德（Floyd）算法的原理和实现方法，理解如何通过动态规划技术</w:t>
      </w:r>
      <w:r>
        <w:rPr>
          <w:spacing w:val="-2"/>
          <w:sz w:val="18"/>
        </w:rPr>
        <w:t>找到图中顶点对之间的最短路径。</w:t>
      </w:r>
    </w:p>
    <w:p w14:paraId="5078BA69">
      <w:pPr>
        <w:pStyle w:val="3"/>
        <w:spacing w:before="3"/>
      </w:pPr>
      <w:r>
        <w:rPr>
          <w:color w:val="666666"/>
          <w:spacing w:val="-7"/>
        </w:rPr>
        <w:t>◎实验内容：</w:t>
      </w:r>
    </w:p>
    <w:p w14:paraId="3B309935">
      <w:pPr>
        <w:spacing w:line="240" w:lineRule="auto"/>
        <w:ind w:left="121" w:right="0" w:firstLine="0"/>
        <w:rPr>
          <w:sz w:val="20"/>
        </w:rPr>
      </w:pPr>
      <w:r>
        <w:rPr>
          <w:sz w:val="20"/>
        </w:rPr>
        <w:drawing>
          <wp:inline distT="0" distB="0" distL="0" distR="0">
            <wp:extent cx="2534920" cy="1512570"/>
            <wp:effectExtent l="0" t="0" r="0" b="0"/>
            <wp:docPr id="12" name="Image 12" descr="手机屏幕截图&#10;&#10;AI 生成的内容可能不正确。"/>
            <wp:cNvGraphicFramePr/>
            <a:graphic xmlns:a="http://schemas.openxmlformats.org/drawingml/2006/main">
              <a:graphicData uri="http://schemas.openxmlformats.org/drawingml/2006/picture">
                <pic:pic xmlns:pic="http://schemas.openxmlformats.org/drawingml/2006/picture">
                  <pic:nvPicPr>
                    <pic:cNvPr id="12" name="Image 12" descr="手机屏幕截图&#10;&#10;AI 生成的内容可能不正确。"/>
                    <pic:cNvPicPr/>
                  </pic:nvPicPr>
                  <pic:blipFill>
                    <a:blip r:embed="rId17" cstate="print"/>
                    <a:stretch>
                      <a:fillRect/>
                    </a:stretch>
                  </pic:blipFill>
                  <pic:spPr>
                    <a:xfrm>
                      <a:off x="0" y="0"/>
                      <a:ext cx="2535138" cy="1513141"/>
                    </a:xfrm>
                    <a:prstGeom prst="rect">
                      <a:avLst/>
                    </a:prstGeom>
                  </pic:spPr>
                </pic:pic>
              </a:graphicData>
            </a:graphic>
          </wp:inline>
        </w:drawing>
      </w:r>
    </w:p>
    <w:p w14:paraId="7C13323D">
      <w:pPr>
        <w:pStyle w:val="3"/>
        <w:spacing w:before="162"/>
      </w:pPr>
      <w:r>
        <w:rPr>
          <w:color w:val="666666"/>
          <w:spacing w:val="-7"/>
        </w:rPr>
        <w:t>一、需求分析</w:t>
      </w:r>
    </w:p>
    <w:p w14:paraId="6F1BB3C7">
      <w:pPr>
        <w:spacing w:before="4"/>
        <w:ind w:left="411" w:right="0" w:firstLine="0"/>
        <w:jc w:val="left"/>
        <w:rPr>
          <w:sz w:val="18"/>
        </w:rPr>
      </w:pPr>
      <w:r>
        <w:rPr>
          <w:spacing w:val="-7"/>
          <w:sz w:val="18"/>
        </w:rPr>
        <w:t xml:space="preserve">编写一个程序，使用弗洛伊德算法求图中任意两点间的最短路径，并输出指定的 </w:t>
      </w:r>
      <w:r>
        <w:rPr>
          <w:spacing w:val="-6"/>
          <w:sz w:val="18"/>
        </w:rPr>
        <w:t>m</w:t>
      </w:r>
      <w:r>
        <w:rPr>
          <w:spacing w:val="-10"/>
          <w:sz w:val="18"/>
        </w:rPr>
        <w:t xml:space="preserve"> 对结点间的最短路径。</w:t>
      </w:r>
    </w:p>
    <w:p w14:paraId="0842ED07">
      <w:pPr>
        <w:spacing w:line="240" w:lineRule="auto"/>
        <w:ind w:left="121" w:right="0" w:firstLine="0"/>
        <w:rPr>
          <w:sz w:val="20"/>
        </w:rPr>
      </w:pPr>
      <w:r>
        <w:rPr>
          <w:sz w:val="20"/>
        </w:rPr>
        <w:drawing>
          <wp:inline distT="0" distB="0" distL="0" distR="0">
            <wp:extent cx="1373505" cy="1513205"/>
            <wp:effectExtent l="0" t="0" r="0" b="0"/>
            <wp:docPr id="13" name="Image 13" descr="表格&#10;&#10;AI 生成的内容可能不正确。"/>
            <wp:cNvGraphicFramePr/>
            <a:graphic xmlns:a="http://schemas.openxmlformats.org/drawingml/2006/main">
              <a:graphicData uri="http://schemas.openxmlformats.org/drawingml/2006/picture">
                <pic:pic xmlns:pic="http://schemas.openxmlformats.org/drawingml/2006/picture">
                  <pic:nvPicPr>
                    <pic:cNvPr id="13" name="Image 13" descr="表格&#10;&#10;AI 生成的内容可能不正确。"/>
                    <pic:cNvPicPr/>
                  </pic:nvPicPr>
                  <pic:blipFill>
                    <a:blip r:embed="rId18" cstate="print"/>
                    <a:stretch>
                      <a:fillRect/>
                    </a:stretch>
                  </pic:blipFill>
                  <pic:spPr>
                    <a:xfrm>
                      <a:off x="0" y="0"/>
                      <a:ext cx="1374029" cy="1513331"/>
                    </a:xfrm>
                    <a:prstGeom prst="rect">
                      <a:avLst/>
                    </a:prstGeom>
                  </pic:spPr>
                </pic:pic>
              </a:graphicData>
            </a:graphic>
          </wp:inline>
        </w:drawing>
      </w:r>
    </w:p>
    <w:p w14:paraId="0CFC1A37">
      <w:pPr>
        <w:pStyle w:val="3"/>
        <w:numPr>
          <w:ilvl w:val="0"/>
          <w:numId w:val="3"/>
        </w:numPr>
        <w:tabs>
          <w:tab w:val="left" w:pos="411"/>
        </w:tabs>
        <w:spacing w:before="20" w:after="0" w:line="240" w:lineRule="auto"/>
        <w:ind w:left="411" w:right="0" w:hanging="290"/>
        <w:jc w:val="left"/>
      </w:pPr>
      <w:r>
        <w:rPr>
          <w:color w:val="666666"/>
          <w:spacing w:val="-16"/>
        </w:rPr>
        <w:t>概要设计</w:t>
      </w:r>
    </w:p>
    <w:p w14:paraId="1FF935FC">
      <w:pPr>
        <w:pStyle w:val="4"/>
        <w:spacing w:before="74" w:line="242" w:lineRule="auto"/>
        <w:ind w:left="241" w:right="101" w:firstLine="383"/>
      </w:pPr>
      <w:r>
        <w:rPr>
          <w:spacing w:val="-8"/>
        </w:rPr>
        <w:t>本程序使用弗洛伊德算法计算图中任意两点间的最短路径。主要思路是迭代地改进所有顶点对之</w:t>
      </w:r>
      <w:r>
        <w:rPr>
          <w:spacing w:val="-2"/>
        </w:rPr>
        <w:t>间的最短路径，直到所有可能的路径都被考虑。</w:t>
      </w:r>
    </w:p>
    <w:p w14:paraId="39907036">
      <w:pPr>
        <w:pStyle w:val="4"/>
        <w:spacing w:before="73" w:line="242" w:lineRule="auto"/>
        <w:ind w:left="241" w:right="292" w:firstLine="383"/>
      </w:pPr>
      <w:r>
        <w:rPr>
          <w:spacing w:val="-8"/>
        </w:rPr>
        <w:t>这个程序的代码要更短，程序主要包含两部分：主函数和弗洛伊德算法核心部分（在main函数</w:t>
      </w:r>
      <w:r>
        <w:rPr>
          <w:spacing w:val="-4"/>
        </w:rPr>
        <w:t>内）。</w:t>
      </w:r>
    </w:p>
    <w:p w14:paraId="62FABB93">
      <w:pPr>
        <w:pStyle w:val="4"/>
        <w:spacing w:before="71"/>
        <w:ind w:left="625"/>
      </w:pPr>
      <w:r>
        <w:rPr>
          <w:spacing w:val="-10"/>
        </w:rPr>
        <w:t>函数之间的调用关系为：</w:t>
      </w:r>
    </w:p>
    <w:p w14:paraId="320E009C">
      <w:pPr>
        <w:spacing w:before="73"/>
        <w:ind w:left="625" w:right="0" w:firstLine="0"/>
        <w:jc w:val="left"/>
        <w:rPr>
          <w:sz w:val="13"/>
        </w:rPr>
      </w:pPr>
      <w:r>
        <w:rPr>
          <w:spacing w:val="-10"/>
          <w:sz w:val="13"/>
        </w:rPr>
        <w:t>主程序模块</w:t>
      </w:r>
    </w:p>
    <w:p w14:paraId="3B2260BC">
      <w:pPr>
        <w:spacing w:before="73"/>
        <w:ind w:left="961" w:right="0" w:firstLine="0"/>
        <w:jc w:val="left"/>
        <w:rPr>
          <w:sz w:val="13"/>
        </w:rPr>
      </w:pPr>
      <w:r>
        <w:rPr>
          <w:spacing w:val="-10"/>
          <w:sz w:val="13"/>
        </w:rPr>
        <w:t>|</w:t>
      </w:r>
    </w:p>
    <w:p w14:paraId="384E0842">
      <w:pPr>
        <w:spacing w:before="74"/>
        <w:ind w:left="961" w:right="0" w:firstLine="0"/>
        <w:jc w:val="left"/>
        <w:rPr>
          <w:sz w:val="13"/>
        </w:rPr>
      </w:pPr>
      <w:r>
        <w:rPr>
          <w:spacing w:val="-8"/>
          <w:sz w:val="13"/>
        </w:rPr>
        <w:t>|-- 弗洛伊德算法模块（内嵌main函数内</w:t>
      </w:r>
      <w:r>
        <w:rPr>
          <w:spacing w:val="-10"/>
          <w:sz w:val="13"/>
        </w:rPr>
        <w:t>）</w:t>
      </w:r>
    </w:p>
    <w:p w14:paraId="4685A3FE">
      <w:pPr>
        <w:pStyle w:val="3"/>
        <w:numPr>
          <w:ilvl w:val="0"/>
          <w:numId w:val="3"/>
        </w:numPr>
        <w:tabs>
          <w:tab w:val="left" w:pos="531"/>
        </w:tabs>
        <w:spacing w:before="75" w:after="0" w:line="240" w:lineRule="auto"/>
        <w:ind w:left="531" w:right="0" w:hanging="290"/>
        <w:jc w:val="left"/>
      </w:pPr>
      <w:r>
        <w:rPr>
          <w:color w:val="666666"/>
          <w:spacing w:val="-16"/>
        </w:rPr>
        <w:t>详细设计</w:t>
      </w:r>
    </w:p>
    <w:p w14:paraId="058B828C">
      <w:pPr>
        <w:pStyle w:val="4"/>
        <w:spacing w:before="75" w:line="307" w:lineRule="auto"/>
        <w:ind w:left="632" w:right="1813"/>
      </w:pPr>
      <w:r>
        <w:rPr>
          <w:spacing w:val="-8"/>
        </w:rPr>
        <w:t xml:space="preserve">为了存储图的邻接矩阵和最短路径，定义了一个二维数组：g [101][101]。 </w:t>
      </w:r>
      <w:r>
        <w:rPr>
          <w:spacing w:val="-2"/>
        </w:rPr>
        <w:t>Main函数的伪代码如下：</w:t>
      </w:r>
    </w:p>
    <w:p w14:paraId="2D17E83C">
      <w:pPr>
        <w:spacing w:line="240" w:lineRule="auto"/>
        <w:ind w:left="631" w:right="0" w:firstLine="0"/>
        <w:rPr>
          <w:sz w:val="20"/>
        </w:rPr>
      </w:pPr>
      <w:r>
        <w:rPr>
          <w:sz w:val="20"/>
        </w:rPr>
        <w:drawing>
          <wp:inline distT="0" distB="0" distL="0" distR="0">
            <wp:extent cx="1997075" cy="110553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997685" cy="1106138"/>
                    </a:xfrm>
                    <a:prstGeom prst="rect">
                      <a:avLst/>
                    </a:prstGeom>
                  </pic:spPr>
                </pic:pic>
              </a:graphicData>
            </a:graphic>
          </wp:inline>
        </w:drawing>
      </w:r>
    </w:p>
    <w:p w14:paraId="2943FDEA">
      <w:pPr>
        <w:pStyle w:val="4"/>
        <w:spacing w:before="74" w:line="242" w:lineRule="auto"/>
        <w:ind w:left="121" w:right="117" w:firstLine="379"/>
        <w:rPr>
          <w:sz w:val="21"/>
        </w:rPr>
      </w:pPr>
      <w:r>
        <w:rPr>
          <w:spacing w:val="-8"/>
        </w:rPr>
        <w:t>Main函数中，得到了输入n。其中n是一个小于等于100的正整数，表示图中顶点的数量。之后通过二重for循环得到邻接矩阵g。进入弗洛伊德算法核心，主要用到了动态规划思想，逐步允许通过顶点k</w:t>
      </w:r>
      <w:r>
        <w:rPr>
          <w:spacing w:val="-6"/>
        </w:rPr>
        <w:t>作为中转点，经过n轮更新后</w:t>
      </w:r>
      <w:r>
        <w:rPr>
          <w:spacing w:val="-6"/>
          <w:w w:val="120"/>
        </w:rPr>
        <w:t>，</w:t>
      </w:r>
      <w:r>
        <w:rPr>
          <w:rFonts w:ascii="Arial" w:eastAsia="Arial"/>
          <w:b/>
          <w:spacing w:val="-6"/>
          <w:w w:val="120"/>
        </w:rPr>
        <w:t>g[i][j]</w:t>
      </w:r>
      <w:r>
        <w:rPr>
          <w:spacing w:val="-6"/>
        </w:rPr>
        <w:t>即为i到j的最短距离。之后进入查询部分，首先得到查询次数m</w:t>
      </w:r>
      <w:r>
        <w:rPr>
          <w:spacing w:val="-4"/>
        </w:rPr>
        <w:t xml:space="preserve">的输入，定义了一个存储查询结果的数组num[m]，之后通过一个for循环，读取u和v的值， </w:t>
      </w:r>
      <w:r>
        <w:rPr>
          <w:spacing w:val="-2"/>
          <w:sz w:val="21"/>
        </w:rPr>
        <w:t>num[i]=g[u][v];之后再逐项输出num就可以得到结果。</w:t>
      </w:r>
    </w:p>
    <w:p w14:paraId="3FBC697E">
      <w:pPr>
        <w:pStyle w:val="4"/>
        <w:spacing w:after="0" w:line="242" w:lineRule="auto"/>
        <w:rPr>
          <w:sz w:val="21"/>
        </w:rPr>
        <w:sectPr>
          <w:pgSz w:w="11920" w:h="16850"/>
          <w:pgMar w:top="1520" w:right="1559" w:bottom="280" w:left="1559" w:header="720" w:footer="720" w:gutter="0"/>
          <w:cols w:space="720" w:num="1"/>
        </w:sectPr>
      </w:pPr>
    </w:p>
    <w:p w14:paraId="4C341534">
      <w:pPr>
        <w:pStyle w:val="4"/>
        <w:spacing w:before="60"/>
        <w:ind w:left="500"/>
      </w:pPr>
      <w:r>
        <w:rPr>
          <w:spacing w:val="-10"/>
        </w:rPr>
        <w:t>例如：</w:t>
      </w:r>
    </w:p>
    <w:p w14:paraId="4DC896E2">
      <w:pPr>
        <w:pStyle w:val="4"/>
        <w:spacing w:before="76"/>
        <w:ind w:left="0"/>
      </w:pPr>
    </w:p>
    <w:tbl>
      <w:tblPr>
        <w:tblStyle w:val="5"/>
        <w:tblW w:w="0" w:type="auto"/>
        <w:tblInd w:w="1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33"/>
        <w:gridCol w:w="2216"/>
        <w:gridCol w:w="2117"/>
      </w:tblGrid>
      <w:tr w14:paraId="300E9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533" w:type="dxa"/>
            <w:shd w:val="clear" w:color="auto" w:fill="B8D6EA"/>
          </w:tcPr>
          <w:p w14:paraId="2BDA5A93">
            <w:pPr>
              <w:pStyle w:val="9"/>
              <w:spacing w:before="95" w:line="240" w:lineRule="auto"/>
              <w:rPr>
                <w:rFonts w:ascii="Arial"/>
                <w:b/>
                <w:sz w:val="20"/>
              </w:rPr>
            </w:pPr>
            <w:r>
              <w:rPr>
                <w:rFonts w:ascii="Arial"/>
                <w:b/>
                <w:spacing w:val="-10"/>
                <w:sz w:val="20"/>
              </w:rPr>
              <w:t>k</w:t>
            </w:r>
          </w:p>
        </w:tc>
        <w:tc>
          <w:tcPr>
            <w:tcW w:w="2216" w:type="dxa"/>
            <w:shd w:val="clear" w:color="auto" w:fill="B8D6EA"/>
          </w:tcPr>
          <w:p w14:paraId="79D8C384">
            <w:pPr>
              <w:pStyle w:val="9"/>
              <w:spacing w:before="17" w:line="313" w:lineRule="exact"/>
              <w:ind w:left="107"/>
              <w:rPr>
                <w:rFonts w:ascii="Microsoft JhengHei" w:eastAsia="Microsoft JhengHei"/>
                <w:b/>
                <w:sz w:val="20"/>
              </w:rPr>
            </w:pPr>
            <w:r>
              <w:rPr>
                <w:rFonts w:ascii="Microsoft JhengHei" w:eastAsia="Microsoft JhengHei"/>
                <w:b/>
                <w:spacing w:val="-3"/>
                <w:sz w:val="20"/>
              </w:rPr>
              <w:t>更新操作</w:t>
            </w:r>
          </w:p>
        </w:tc>
        <w:tc>
          <w:tcPr>
            <w:tcW w:w="2117" w:type="dxa"/>
            <w:shd w:val="clear" w:color="auto" w:fill="B8D6EA"/>
          </w:tcPr>
          <w:p w14:paraId="6652B347">
            <w:pPr>
              <w:pStyle w:val="9"/>
              <w:spacing w:before="17" w:line="313" w:lineRule="exact"/>
              <w:ind w:left="109"/>
              <w:rPr>
                <w:rFonts w:ascii="Microsoft JhengHei" w:eastAsia="Microsoft JhengHei"/>
                <w:b/>
                <w:sz w:val="20"/>
              </w:rPr>
            </w:pPr>
            <w:r>
              <w:rPr>
                <w:rFonts w:ascii="Microsoft JhengHei" w:eastAsia="Microsoft JhengHei"/>
                <w:b/>
                <w:spacing w:val="-5"/>
                <w:sz w:val="20"/>
              </w:rPr>
              <w:t>意义</w:t>
            </w:r>
          </w:p>
        </w:tc>
      </w:tr>
      <w:tr w14:paraId="31C07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533" w:type="dxa"/>
            <w:tcBorders>
              <w:bottom w:val="dotted" w:color="DDDDDD" w:sz="4" w:space="0"/>
            </w:tcBorders>
            <w:shd w:val="clear" w:color="auto" w:fill="D5E6F1"/>
          </w:tcPr>
          <w:p w14:paraId="072E60D9">
            <w:pPr>
              <w:pStyle w:val="9"/>
              <w:spacing w:before="86" w:line="225" w:lineRule="exact"/>
              <w:rPr>
                <w:rFonts w:ascii="Arial"/>
                <w:b/>
                <w:sz w:val="20"/>
              </w:rPr>
            </w:pPr>
            <w:r>
              <w:rPr>
                <w:rFonts w:ascii="Arial"/>
                <w:b/>
                <w:spacing w:val="-10"/>
                <w:sz w:val="20"/>
              </w:rPr>
              <w:t>0</w:t>
            </w:r>
          </w:p>
        </w:tc>
        <w:tc>
          <w:tcPr>
            <w:tcW w:w="2216" w:type="dxa"/>
            <w:tcBorders>
              <w:bottom w:val="dotted" w:color="DDDDDD" w:sz="4" w:space="0"/>
            </w:tcBorders>
            <w:shd w:val="clear" w:color="auto" w:fill="F7FAFB"/>
          </w:tcPr>
          <w:p w14:paraId="5C8BDC4B">
            <w:pPr>
              <w:pStyle w:val="9"/>
              <w:ind w:left="107"/>
              <w:rPr>
                <w:sz w:val="20"/>
              </w:rPr>
            </w:pPr>
            <w:r>
              <w:rPr>
                <w:spacing w:val="-2"/>
                <w:sz w:val="20"/>
              </w:rPr>
              <w:t>允许通过顶点0</w:t>
            </w:r>
            <w:r>
              <w:rPr>
                <w:spacing w:val="-6"/>
                <w:sz w:val="20"/>
              </w:rPr>
              <w:t>中转</w:t>
            </w:r>
          </w:p>
        </w:tc>
        <w:tc>
          <w:tcPr>
            <w:tcW w:w="2117" w:type="dxa"/>
            <w:tcBorders>
              <w:bottom w:val="dotted" w:color="DDDDDD" w:sz="4" w:space="0"/>
            </w:tcBorders>
            <w:shd w:val="clear" w:color="auto" w:fill="F7FAFB"/>
          </w:tcPr>
          <w:p w14:paraId="54E5C117">
            <w:pPr>
              <w:pStyle w:val="9"/>
              <w:ind w:left="109"/>
              <w:rPr>
                <w:sz w:val="20"/>
              </w:rPr>
            </w:pPr>
            <w:r>
              <w:rPr>
                <w:spacing w:val="-2"/>
                <w:sz w:val="20"/>
              </w:rPr>
              <w:t>更新所有经过0</w:t>
            </w:r>
            <w:r>
              <w:rPr>
                <w:spacing w:val="-5"/>
                <w:sz w:val="20"/>
              </w:rPr>
              <w:t>的路径</w:t>
            </w:r>
          </w:p>
        </w:tc>
      </w:tr>
      <w:tr w14:paraId="620D0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533" w:type="dxa"/>
            <w:tcBorders>
              <w:top w:val="dotted" w:color="DDDDDD" w:sz="4" w:space="0"/>
              <w:bottom w:val="dotted" w:color="DDDDDD" w:sz="4" w:space="0"/>
            </w:tcBorders>
            <w:shd w:val="clear" w:color="auto" w:fill="D5E6F1"/>
          </w:tcPr>
          <w:p w14:paraId="7F2A5494">
            <w:pPr>
              <w:pStyle w:val="9"/>
              <w:spacing w:before="86" w:line="225" w:lineRule="exact"/>
              <w:rPr>
                <w:rFonts w:ascii="Arial"/>
                <w:b/>
                <w:sz w:val="20"/>
              </w:rPr>
            </w:pPr>
            <w:r>
              <w:rPr>
                <w:rFonts w:ascii="Arial"/>
                <w:b/>
                <w:spacing w:val="-10"/>
                <w:sz w:val="20"/>
              </w:rPr>
              <w:t>1</w:t>
            </w:r>
          </w:p>
        </w:tc>
        <w:tc>
          <w:tcPr>
            <w:tcW w:w="2216" w:type="dxa"/>
            <w:tcBorders>
              <w:top w:val="dotted" w:color="DDDDDD" w:sz="4" w:space="0"/>
              <w:bottom w:val="dotted" w:color="DDDDDD" w:sz="4" w:space="0"/>
            </w:tcBorders>
          </w:tcPr>
          <w:p w14:paraId="5380990A">
            <w:pPr>
              <w:pStyle w:val="9"/>
              <w:ind w:left="107"/>
              <w:rPr>
                <w:sz w:val="20"/>
              </w:rPr>
            </w:pPr>
            <w:r>
              <w:rPr>
                <w:spacing w:val="-2"/>
                <w:sz w:val="20"/>
              </w:rPr>
              <w:t>允许通过顶点0、1</w:t>
            </w:r>
            <w:r>
              <w:rPr>
                <w:spacing w:val="-6"/>
                <w:sz w:val="20"/>
              </w:rPr>
              <w:t>中转</w:t>
            </w:r>
          </w:p>
        </w:tc>
        <w:tc>
          <w:tcPr>
            <w:tcW w:w="2117" w:type="dxa"/>
            <w:tcBorders>
              <w:top w:val="dotted" w:color="DDDDDD" w:sz="4" w:space="0"/>
              <w:bottom w:val="dotted" w:color="DDDDDD" w:sz="4" w:space="0"/>
            </w:tcBorders>
          </w:tcPr>
          <w:p w14:paraId="3224DB17">
            <w:pPr>
              <w:pStyle w:val="9"/>
              <w:ind w:left="109"/>
              <w:rPr>
                <w:sz w:val="20"/>
              </w:rPr>
            </w:pPr>
            <w:r>
              <w:rPr>
                <w:spacing w:val="-2"/>
                <w:sz w:val="20"/>
              </w:rPr>
              <w:t>路径可包含0、</w:t>
            </w:r>
            <w:r>
              <w:rPr>
                <w:spacing w:val="-10"/>
                <w:sz w:val="20"/>
              </w:rPr>
              <w:t>1</w:t>
            </w:r>
          </w:p>
        </w:tc>
      </w:tr>
      <w:tr w14:paraId="786CC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533" w:type="dxa"/>
            <w:tcBorders>
              <w:top w:val="dotted" w:color="DDDDDD" w:sz="4" w:space="0"/>
            </w:tcBorders>
            <w:shd w:val="clear" w:color="auto" w:fill="D5E6F1"/>
          </w:tcPr>
          <w:p w14:paraId="5616AD04">
            <w:pPr>
              <w:pStyle w:val="9"/>
              <w:spacing w:before="83" w:line="225" w:lineRule="exact"/>
              <w:rPr>
                <w:rFonts w:ascii="Arial"/>
                <w:b/>
                <w:sz w:val="20"/>
              </w:rPr>
            </w:pPr>
            <w:r>
              <w:rPr>
                <w:rFonts w:ascii="Arial"/>
                <w:b/>
                <w:spacing w:val="-5"/>
                <w:w w:val="180"/>
                <w:sz w:val="20"/>
              </w:rPr>
              <w:t>...</w:t>
            </w:r>
          </w:p>
        </w:tc>
        <w:tc>
          <w:tcPr>
            <w:tcW w:w="4333" w:type="dxa"/>
            <w:gridSpan w:val="2"/>
            <w:tcBorders>
              <w:top w:val="dotted" w:color="DDDDDD" w:sz="4" w:space="0"/>
            </w:tcBorders>
            <w:shd w:val="clear" w:color="auto" w:fill="F7FAFB"/>
          </w:tcPr>
          <w:p w14:paraId="21A48226">
            <w:pPr>
              <w:pStyle w:val="9"/>
              <w:spacing w:before="0" w:line="240" w:lineRule="auto"/>
              <w:ind w:left="0"/>
              <w:rPr>
                <w:rFonts w:ascii="Times New Roman"/>
                <w:sz w:val="18"/>
              </w:rPr>
            </w:pPr>
          </w:p>
        </w:tc>
      </w:tr>
      <w:tr w14:paraId="4CDD7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533" w:type="dxa"/>
            <w:shd w:val="clear" w:color="auto" w:fill="B8D6EA"/>
          </w:tcPr>
          <w:p w14:paraId="4815106C">
            <w:pPr>
              <w:pStyle w:val="9"/>
              <w:spacing w:before="95" w:line="240" w:lineRule="auto"/>
              <w:rPr>
                <w:rFonts w:ascii="Arial"/>
                <w:b/>
                <w:sz w:val="20"/>
              </w:rPr>
            </w:pPr>
            <w:r>
              <w:rPr>
                <w:rFonts w:ascii="Arial"/>
                <w:b/>
                <w:sz w:val="20"/>
              </w:rPr>
              <w:t>n-</w:t>
            </w:r>
            <w:r>
              <w:rPr>
                <w:rFonts w:ascii="Arial"/>
                <w:b/>
                <w:spacing w:val="-10"/>
                <w:sz w:val="20"/>
              </w:rPr>
              <w:t>1</w:t>
            </w:r>
          </w:p>
        </w:tc>
        <w:tc>
          <w:tcPr>
            <w:tcW w:w="2216" w:type="dxa"/>
            <w:shd w:val="clear" w:color="auto" w:fill="B8D6EA"/>
          </w:tcPr>
          <w:p w14:paraId="1F9B76CC">
            <w:pPr>
              <w:pStyle w:val="9"/>
              <w:spacing w:before="83" w:line="247" w:lineRule="exact"/>
              <w:ind w:left="107"/>
              <w:rPr>
                <w:sz w:val="20"/>
              </w:rPr>
            </w:pPr>
            <w:r>
              <w:rPr>
                <w:spacing w:val="-3"/>
                <w:sz w:val="20"/>
              </w:rPr>
              <w:t>允许通过所有顶点中转</w:t>
            </w:r>
          </w:p>
        </w:tc>
        <w:tc>
          <w:tcPr>
            <w:tcW w:w="2117" w:type="dxa"/>
            <w:shd w:val="clear" w:color="auto" w:fill="B8D6EA"/>
          </w:tcPr>
          <w:p w14:paraId="1DD92C78">
            <w:pPr>
              <w:pStyle w:val="9"/>
              <w:spacing w:before="83" w:line="247" w:lineRule="exact"/>
              <w:ind w:left="109"/>
              <w:rPr>
                <w:sz w:val="20"/>
              </w:rPr>
            </w:pPr>
            <w:r>
              <w:rPr>
                <w:spacing w:val="-4"/>
                <w:sz w:val="20"/>
              </w:rPr>
              <w:t>得到最终最短路径</w:t>
            </w:r>
          </w:p>
        </w:tc>
      </w:tr>
    </w:tbl>
    <w:p w14:paraId="1A641E03">
      <w:pPr>
        <w:pStyle w:val="4"/>
        <w:spacing w:before="144"/>
        <w:ind w:left="0"/>
      </w:pPr>
    </w:p>
    <w:p w14:paraId="7557CDDB">
      <w:pPr>
        <w:pStyle w:val="3"/>
        <w:numPr>
          <w:ilvl w:val="0"/>
          <w:numId w:val="3"/>
        </w:numPr>
        <w:tabs>
          <w:tab w:val="left" w:pos="295"/>
        </w:tabs>
        <w:spacing w:before="0" w:after="0" w:line="240" w:lineRule="auto"/>
        <w:ind w:left="295" w:right="5962" w:hanging="295"/>
        <w:jc w:val="right"/>
      </w:pPr>
      <w:r>
        <w:rPr>
          <w:color w:val="666666"/>
          <w:spacing w:val="-12"/>
        </w:rPr>
        <w:t>使用说明、测试分析及结果</w:t>
      </w:r>
    </w:p>
    <w:p w14:paraId="6C82FA3B">
      <w:pPr>
        <w:pStyle w:val="8"/>
        <w:numPr>
          <w:ilvl w:val="1"/>
          <w:numId w:val="3"/>
        </w:numPr>
        <w:tabs>
          <w:tab w:val="left" w:pos="325"/>
        </w:tabs>
        <w:spacing w:before="53" w:after="0" w:line="240" w:lineRule="auto"/>
        <w:ind w:left="325" w:right="5904" w:hanging="325"/>
        <w:jc w:val="right"/>
        <w:rPr>
          <w:sz w:val="20"/>
        </w:rPr>
      </w:pPr>
      <w:r>
        <w:rPr>
          <w:spacing w:val="-5"/>
          <w:sz w:val="18"/>
        </w:rPr>
        <w:t>说明如何使用你编写的程序；</w:t>
      </w:r>
    </w:p>
    <w:p w14:paraId="331572AA">
      <w:pPr>
        <w:pStyle w:val="4"/>
        <w:spacing w:line="244" w:lineRule="auto"/>
        <w:ind w:left="121" w:right="154" w:firstLine="391"/>
      </w:pPr>
      <w:r>
        <w:rPr>
          <w:spacing w:val="-5"/>
        </w:rPr>
        <w:t xml:space="preserve">输入图的顶点数 </w:t>
      </w:r>
      <w:r>
        <w:rPr>
          <w:spacing w:val="-2"/>
        </w:rPr>
        <w:t>n</w:t>
      </w:r>
      <w:r>
        <w:rPr>
          <w:spacing w:val="-3"/>
        </w:rPr>
        <w:t xml:space="preserve">。输入顶点对之间的距离矩阵。输入查询对数 </w:t>
      </w:r>
      <w:r>
        <w:rPr>
          <w:spacing w:val="-2"/>
        </w:rPr>
        <w:t>m</w:t>
      </w:r>
      <w:r>
        <w:rPr>
          <w:spacing w:val="-5"/>
        </w:rPr>
        <w:t xml:space="preserve">。输入每对顶点 </w:t>
      </w:r>
      <w:r>
        <w:rPr>
          <w:spacing w:val="-2"/>
        </w:rPr>
        <w:t>u</w:t>
      </w:r>
      <w:r>
        <w:rPr>
          <w:spacing w:val="-13"/>
        </w:rPr>
        <w:t xml:space="preserve">, </w:t>
      </w:r>
      <w:r>
        <w:rPr>
          <w:spacing w:val="-2"/>
        </w:rPr>
        <w:t>v。程序将输出每对顶点的最短路径长度。</w:t>
      </w:r>
    </w:p>
    <w:p w14:paraId="50E49085">
      <w:pPr>
        <w:pStyle w:val="8"/>
        <w:numPr>
          <w:ilvl w:val="1"/>
          <w:numId w:val="3"/>
        </w:numPr>
        <w:tabs>
          <w:tab w:val="left" w:pos="598"/>
        </w:tabs>
        <w:spacing w:before="0" w:after="0" w:line="227" w:lineRule="exact"/>
        <w:ind w:left="598" w:right="0" w:hanging="357"/>
        <w:jc w:val="left"/>
        <w:rPr>
          <w:sz w:val="18"/>
        </w:rPr>
      </w:pPr>
      <w:r>
        <w:rPr>
          <w:spacing w:val="-5"/>
          <w:sz w:val="18"/>
        </w:rPr>
        <w:t>测试结果与分析；</w:t>
      </w:r>
    </w:p>
    <w:p w14:paraId="4EACAD96">
      <w:pPr>
        <w:pStyle w:val="4"/>
        <w:spacing w:before="86"/>
      </w:pPr>
      <w:r>
        <w:rPr>
          <w:spacing w:val="-12"/>
        </w:rPr>
        <w:t>输入</w:t>
      </w:r>
    </w:p>
    <w:p w14:paraId="38D229A1">
      <w:pPr>
        <w:pStyle w:val="4"/>
        <w:spacing w:before="94"/>
      </w:pPr>
      <w:r>
        <w:rPr>
          <w:spacing w:val="-10"/>
        </w:rPr>
        <w:t>4</w:t>
      </w:r>
    </w:p>
    <w:p w14:paraId="4145E7A0">
      <w:pPr>
        <w:pStyle w:val="4"/>
        <w:spacing w:before="5"/>
      </w:pPr>
      <w:r>
        <w:t>0</w:t>
      </w:r>
      <w:r>
        <w:rPr>
          <w:spacing w:val="-19"/>
        </w:rPr>
        <w:t xml:space="preserve"> </w:t>
      </w:r>
      <w:r>
        <w:t>2</w:t>
      </w:r>
      <w:r>
        <w:rPr>
          <w:spacing w:val="-16"/>
        </w:rPr>
        <w:t xml:space="preserve"> </w:t>
      </w:r>
      <w:r>
        <w:t>10</w:t>
      </w:r>
      <w:r>
        <w:rPr>
          <w:spacing w:val="-16"/>
        </w:rPr>
        <w:t xml:space="preserve"> </w:t>
      </w:r>
      <w:r>
        <w:rPr>
          <w:spacing w:val="-2"/>
        </w:rPr>
        <w:t>10000</w:t>
      </w:r>
    </w:p>
    <w:p w14:paraId="1DCC1D01">
      <w:pPr>
        <w:pStyle w:val="4"/>
      </w:pPr>
      <w:r>
        <w:t>2</w:t>
      </w:r>
      <w:r>
        <w:rPr>
          <w:spacing w:val="-16"/>
        </w:rPr>
        <w:t xml:space="preserve"> </w:t>
      </w:r>
      <w:r>
        <w:t>0</w:t>
      </w:r>
      <w:r>
        <w:rPr>
          <w:spacing w:val="-14"/>
        </w:rPr>
        <w:t xml:space="preserve"> </w:t>
      </w:r>
      <w:r>
        <w:t>7</w:t>
      </w:r>
      <w:r>
        <w:rPr>
          <w:spacing w:val="-14"/>
        </w:rPr>
        <w:t xml:space="preserve"> </w:t>
      </w:r>
      <w:r>
        <w:rPr>
          <w:spacing w:val="-10"/>
        </w:rPr>
        <w:t>3</w:t>
      </w:r>
    </w:p>
    <w:p w14:paraId="50022296">
      <w:pPr>
        <w:pStyle w:val="4"/>
        <w:spacing w:before="6"/>
      </w:pPr>
      <w:r>
        <w:t>10</w:t>
      </w:r>
      <w:r>
        <w:rPr>
          <w:spacing w:val="-17"/>
        </w:rPr>
        <w:t xml:space="preserve"> </w:t>
      </w:r>
      <w:r>
        <w:t>7</w:t>
      </w:r>
      <w:r>
        <w:rPr>
          <w:spacing w:val="-16"/>
        </w:rPr>
        <w:t xml:space="preserve"> </w:t>
      </w:r>
      <w:r>
        <w:t>0</w:t>
      </w:r>
      <w:r>
        <w:rPr>
          <w:spacing w:val="-16"/>
        </w:rPr>
        <w:t xml:space="preserve"> </w:t>
      </w:r>
      <w:r>
        <w:rPr>
          <w:spacing w:val="-10"/>
        </w:rPr>
        <w:t>6</w:t>
      </w:r>
    </w:p>
    <w:p w14:paraId="7944D318">
      <w:pPr>
        <w:pStyle w:val="4"/>
        <w:spacing w:before="2"/>
      </w:pPr>
      <w:r>
        <w:t>10000</w:t>
      </w:r>
      <w:r>
        <w:rPr>
          <w:spacing w:val="-24"/>
        </w:rPr>
        <w:t xml:space="preserve"> </w:t>
      </w:r>
      <w:r>
        <w:t>3</w:t>
      </w:r>
      <w:r>
        <w:rPr>
          <w:spacing w:val="-21"/>
        </w:rPr>
        <w:t xml:space="preserve"> </w:t>
      </w:r>
      <w:r>
        <w:t>6</w:t>
      </w:r>
      <w:r>
        <w:rPr>
          <w:spacing w:val="-23"/>
        </w:rPr>
        <w:t xml:space="preserve"> </w:t>
      </w:r>
      <w:r>
        <w:rPr>
          <w:spacing w:val="-10"/>
        </w:rPr>
        <w:t>0</w:t>
      </w:r>
    </w:p>
    <w:p w14:paraId="6A3100F5">
      <w:pPr>
        <w:pStyle w:val="4"/>
        <w:spacing w:before="6"/>
      </w:pPr>
      <w:r>
        <w:rPr>
          <w:spacing w:val="-10"/>
        </w:rPr>
        <w:t>2</w:t>
      </w:r>
    </w:p>
    <w:p w14:paraId="69808062">
      <w:pPr>
        <w:pStyle w:val="4"/>
      </w:pPr>
      <w:r>
        <w:t>0</w:t>
      </w:r>
      <w:r>
        <w:rPr>
          <w:spacing w:val="-14"/>
        </w:rPr>
        <w:t xml:space="preserve"> </w:t>
      </w:r>
      <w:r>
        <w:rPr>
          <w:spacing w:val="-10"/>
        </w:rPr>
        <w:t>2</w:t>
      </w:r>
    </w:p>
    <w:p w14:paraId="0DF87537">
      <w:pPr>
        <w:pStyle w:val="4"/>
        <w:spacing w:before="5"/>
      </w:pPr>
      <w:r>
        <w:t>3</w:t>
      </w:r>
      <w:r>
        <w:rPr>
          <w:spacing w:val="-14"/>
        </w:rPr>
        <w:t xml:space="preserve"> </w:t>
      </w:r>
      <w:r>
        <w:rPr>
          <w:spacing w:val="-10"/>
        </w:rPr>
        <w:t>0</w:t>
      </w:r>
    </w:p>
    <w:p w14:paraId="133FA5E0">
      <w:pPr>
        <w:pStyle w:val="4"/>
      </w:pPr>
      <w:r>
        <w:rPr>
          <w:spacing w:val="-7"/>
        </w:rPr>
        <w:t>输出结果：</w:t>
      </w:r>
    </w:p>
    <w:p w14:paraId="5C67202B">
      <w:pPr>
        <w:pStyle w:val="4"/>
        <w:spacing w:before="6"/>
      </w:pPr>
      <w:r>
        <w:rPr>
          <w:spacing w:val="-10"/>
        </w:rPr>
        <w:t>9</w:t>
      </w:r>
    </w:p>
    <w:p w14:paraId="734E182F">
      <w:pPr>
        <w:pStyle w:val="4"/>
        <w:spacing w:line="254" w:lineRule="exact"/>
      </w:pPr>
      <w:r>
        <w:rPr>
          <w:spacing w:val="-10"/>
        </w:rPr>
        <w:t>5</w:t>
      </w:r>
    </w:p>
    <w:p w14:paraId="4AAD24B1">
      <w:pPr>
        <w:spacing w:before="0" w:line="267" w:lineRule="exact"/>
        <w:ind w:left="601" w:right="0" w:firstLine="0"/>
        <w:jc w:val="left"/>
        <w:rPr>
          <w:sz w:val="20"/>
        </w:rPr>
      </w:pPr>
      <w:r>
        <w:rPr>
          <w:spacing w:val="-4"/>
          <w:sz w:val="20"/>
        </w:rPr>
        <w:t>符合题目的要求。时间复杂度：</w:t>
      </w:r>
      <w:r>
        <w:rPr>
          <w:rFonts w:ascii="Arial" w:eastAsia="Arial"/>
          <w:i/>
          <w:spacing w:val="-4"/>
          <w:sz w:val="21"/>
        </w:rPr>
        <w:t>O(n^3)</w:t>
      </w:r>
      <w:r>
        <w:rPr>
          <w:spacing w:val="-4"/>
          <w:sz w:val="21"/>
        </w:rPr>
        <w:t>，</w:t>
      </w:r>
      <w:r>
        <w:rPr>
          <w:spacing w:val="-4"/>
          <w:sz w:val="20"/>
        </w:rPr>
        <w:t>其中n</w:t>
      </w:r>
      <w:r>
        <w:rPr>
          <w:spacing w:val="-6"/>
          <w:sz w:val="20"/>
        </w:rPr>
        <w:t>是顶点数。</w:t>
      </w:r>
    </w:p>
    <w:p w14:paraId="7035926B">
      <w:pPr>
        <w:pStyle w:val="8"/>
        <w:numPr>
          <w:ilvl w:val="1"/>
          <w:numId w:val="3"/>
        </w:numPr>
        <w:tabs>
          <w:tab w:val="left" w:pos="598"/>
        </w:tabs>
        <w:spacing w:before="80" w:after="0" w:line="240" w:lineRule="auto"/>
        <w:ind w:left="598" w:right="0" w:hanging="357"/>
        <w:jc w:val="left"/>
        <w:rPr>
          <w:sz w:val="18"/>
        </w:rPr>
      </w:pPr>
      <w:r>
        <w:rPr>
          <w:spacing w:val="-5"/>
          <w:sz w:val="18"/>
        </w:rPr>
        <w:t>调试过程中遇到的问题是如何解决提以及对设计与实现的回顾讨论和分析；</w:t>
      </w:r>
    </w:p>
    <w:p w14:paraId="4F400067">
      <w:pPr>
        <w:pStyle w:val="4"/>
        <w:spacing w:before="88" w:line="242" w:lineRule="auto"/>
        <w:ind w:left="241" w:right="187" w:firstLine="441"/>
        <w:jc w:val="both"/>
      </w:pPr>
      <w:r>
        <w:rPr>
          <w:spacing w:val="-2"/>
        </w:rPr>
        <w:t>这道题遇上了与第一题一样的问题，主要是自己动手实践太少，对弗洛伊德算法不熟悉，导致编写不熟练，不过后面上网搜集了一点资料就轻松多了，总体上有了前两题的经验这道题不是</w:t>
      </w:r>
      <w:r>
        <w:rPr>
          <w:spacing w:val="-4"/>
        </w:rPr>
        <w:t>很难。</w:t>
      </w:r>
    </w:p>
    <w:p w14:paraId="5D8341AC">
      <w:pPr>
        <w:pStyle w:val="8"/>
        <w:numPr>
          <w:ilvl w:val="1"/>
          <w:numId w:val="3"/>
        </w:numPr>
        <w:tabs>
          <w:tab w:val="left" w:pos="593"/>
        </w:tabs>
        <w:spacing w:before="81" w:after="0" w:line="240" w:lineRule="auto"/>
        <w:ind w:left="593" w:right="0" w:hanging="352"/>
        <w:jc w:val="both"/>
        <w:rPr>
          <w:sz w:val="18"/>
        </w:rPr>
      </w:pPr>
      <w:r>
        <w:rPr>
          <w:spacing w:val="-7"/>
          <w:sz w:val="18"/>
        </w:rPr>
        <w:t>运行界面。</w:t>
      </w:r>
    </w:p>
    <w:p w14:paraId="56225013">
      <w:pPr>
        <w:pStyle w:val="4"/>
        <w:spacing w:before="10"/>
        <w:ind w:left="0"/>
        <w:rPr>
          <w:sz w:val="3"/>
        </w:rPr>
      </w:pPr>
      <w:r>
        <w:rPr>
          <w:sz w:val="3"/>
        </w:rPr>
        <w:drawing>
          <wp:anchor distT="0" distB="0" distL="0" distR="0" simplePos="0" relativeHeight="251660288" behindDoc="1" locked="0" layoutInCell="1" allowOverlap="1">
            <wp:simplePos x="0" y="0"/>
            <wp:positionH relativeFrom="page">
              <wp:posOffset>1320800</wp:posOffset>
            </wp:positionH>
            <wp:positionV relativeFrom="paragraph">
              <wp:posOffset>46355</wp:posOffset>
            </wp:positionV>
            <wp:extent cx="3664585" cy="1594485"/>
            <wp:effectExtent l="0" t="0" r="0" b="0"/>
            <wp:wrapTopAndBottom/>
            <wp:docPr id="15" name="Image 15"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15" name="Image 15" descr="文本&#10;&#10;AI 生成的内容可能不正确。"/>
                    <pic:cNvPicPr/>
                  </pic:nvPicPr>
                  <pic:blipFill>
                    <a:blip r:embed="rId20" cstate="print"/>
                    <a:stretch>
                      <a:fillRect/>
                    </a:stretch>
                  </pic:blipFill>
                  <pic:spPr>
                    <a:xfrm>
                      <a:off x="0" y="0"/>
                      <a:ext cx="3664498" cy="1594485"/>
                    </a:xfrm>
                    <a:prstGeom prst="rect">
                      <a:avLst/>
                    </a:prstGeom>
                  </pic:spPr>
                </pic:pic>
              </a:graphicData>
            </a:graphic>
          </wp:anchor>
        </w:drawing>
      </w:r>
    </w:p>
    <w:p w14:paraId="14841174">
      <w:pPr>
        <w:pStyle w:val="3"/>
        <w:spacing w:before="93"/>
        <w:ind w:left="241"/>
      </w:pPr>
      <w:r>
        <w:rPr>
          <w:color w:val="666666"/>
          <w:spacing w:val="-7"/>
        </w:rPr>
        <w:t>五、实验总结</w:t>
      </w:r>
    </w:p>
    <w:p w14:paraId="47504071">
      <w:pPr>
        <w:pStyle w:val="4"/>
        <w:spacing w:before="89" w:line="242" w:lineRule="auto"/>
        <w:ind w:left="241" w:right="119" w:firstLine="391"/>
      </w:pPr>
      <w:r>
        <w:rPr>
          <w:spacing w:val="-4"/>
        </w:rPr>
        <w:t>这道题比较简单，通过实现弗洛伊德算法，我加深了对最短路径问题的理解。在实现过程中，</w:t>
      </w:r>
      <w:r>
        <w:rPr>
          <w:spacing w:val="-2"/>
        </w:rPr>
        <w:t>我遇到了一些问题，主要是不够熟练，这次实验告诉我应该多多实践，不能光听理论。</w:t>
      </w:r>
    </w:p>
    <w:p w14:paraId="4712CF4E">
      <w:pPr>
        <w:pStyle w:val="2"/>
        <w:spacing w:line="585" w:lineRule="exact"/>
      </w:pPr>
      <w:r>
        <w:rPr>
          <w:spacing w:val="-64"/>
        </w:rPr>
        <w:t>题目四：</w:t>
      </w:r>
    </w:p>
    <w:p w14:paraId="765C1542">
      <w:pPr>
        <w:pStyle w:val="3"/>
        <w:spacing w:line="266" w:lineRule="exact"/>
      </w:pPr>
      <w:r>
        <w:rPr>
          <w:color w:val="666666"/>
          <w:spacing w:val="-10"/>
        </w:rPr>
        <w:t>◎实验题目:</w:t>
      </w:r>
    </w:p>
    <w:p w14:paraId="76871C68">
      <w:pPr>
        <w:pStyle w:val="3"/>
        <w:spacing w:after="0" w:line="266" w:lineRule="exact"/>
        <w:sectPr>
          <w:pgSz w:w="11920" w:h="16850"/>
          <w:pgMar w:top="1460" w:right="1559" w:bottom="280" w:left="1559" w:header="720" w:footer="720" w:gutter="0"/>
          <w:cols w:space="720" w:num="1"/>
        </w:sectPr>
      </w:pPr>
    </w:p>
    <w:p w14:paraId="2CD62C14">
      <w:pPr>
        <w:spacing w:line="240" w:lineRule="auto"/>
        <w:ind w:left="121" w:right="0" w:firstLine="0"/>
        <w:rPr>
          <w:sz w:val="20"/>
        </w:rPr>
      </w:pPr>
      <w:r>
        <w:rPr>
          <w:sz w:val="20"/>
        </w:rPr>
        <w:drawing>
          <wp:inline distT="0" distB="0" distL="0" distR="0">
            <wp:extent cx="3574415" cy="1027430"/>
            <wp:effectExtent l="0" t="0" r="0" b="0"/>
            <wp:docPr id="16" name="Image 16" descr="图形用户界面, 文本, 应用程序, 电子邮件&#10;&#10;AI 生成的内容可能不正确。"/>
            <wp:cNvGraphicFramePr/>
            <a:graphic xmlns:a="http://schemas.openxmlformats.org/drawingml/2006/main">
              <a:graphicData uri="http://schemas.openxmlformats.org/drawingml/2006/picture">
                <pic:pic xmlns:pic="http://schemas.openxmlformats.org/drawingml/2006/picture">
                  <pic:nvPicPr>
                    <pic:cNvPr id="16" name="Image 16" descr="图形用户界面, 文本, 应用程序, 电子邮件&#10;&#10;AI 生成的内容可能不正确。"/>
                    <pic:cNvPicPr/>
                  </pic:nvPicPr>
                  <pic:blipFill>
                    <a:blip r:embed="rId21" cstate="print"/>
                    <a:stretch>
                      <a:fillRect/>
                    </a:stretch>
                  </pic:blipFill>
                  <pic:spPr>
                    <a:xfrm>
                      <a:off x="0" y="0"/>
                      <a:ext cx="3574498" cy="1027938"/>
                    </a:xfrm>
                    <a:prstGeom prst="rect">
                      <a:avLst/>
                    </a:prstGeom>
                  </pic:spPr>
                </pic:pic>
              </a:graphicData>
            </a:graphic>
          </wp:inline>
        </w:drawing>
      </w:r>
    </w:p>
    <w:p w14:paraId="4206E564">
      <w:pPr>
        <w:pStyle w:val="3"/>
        <w:spacing w:before="3"/>
      </w:pPr>
      <w:r>
        <w:rPr>
          <w:color w:val="666666"/>
          <w:spacing w:val="-10"/>
        </w:rPr>
        <w:t>◎实验目的：</w:t>
      </w:r>
    </w:p>
    <w:p w14:paraId="794C74B0">
      <w:pPr>
        <w:spacing w:before="3"/>
        <w:ind w:left="121" w:right="0" w:firstLine="0"/>
        <w:jc w:val="left"/>
        <w:rPr>
          <w:sz w:val="18"/>
        </w:rPr>
      </w:pPr>
      <w:r>
        <w:rPr>
          <w:spacing w:val="-7"/>
          <w:sz w:val="18"/>
        </w:rPr>
        <w:t>通过对最短路径问题的实现，加深对弗洛伊德算法的理解。</w:t>
      </w:r>
    </w:p>
    <w:p w14:paraId="7685CBF7">
      <w:pPr>
        <w:pStyle w:val="3"/>
        <w:spacing w:before="6"/>
      </w:pPr>
      <w:r>
        <w:rPr>
          <w:color w:val="666666"/>
          <w:spacing w:val="-7"/>
        </w:rPr>
        <w:t>◎实验内容：</w:t>
      </w:r>
    </w:p>
    <w:p w14:paraId="4803DA7D">
      <w:pPr>
        <w:spacing w:line="240" w:lineRule="auto"/>
        <w:ind w:left="121" w:right="0" w:firstLine="0"/>
        <w:rPr>
          <w:sz w:val="20"/>
        </w:rPr>
      </w:pPr>
      <w:r>
        <w:rPr>
          <w:sz w:val="20"/>
        </w:rPr>
        <w:drawing>
          <wp:inline distT="0" distB="0" distL="0" distR="0">
            <wp:extent cx="2247265" cy="1353185"/>
            <wp:effectExtent l="0" t="0" r="0" b="0"/>
            <wp:docPr id="17" name="Image 17" descr="手机屏幕截图"/>
            <wp:cNvGraphicFramePr/>
            <a:graphic xmlns:a="http://schemas.openxmlformats.org/drawingml/2006/main">
              <a:graphicData uri="http://schemas.openxmlformats.org/drawingml/2006/picture">
                <pic:pic xmlns:pic="http://schemas.openxmlformats.org/drawingml/2006/picture">
                  <pic:nvPicPr>
                    <pic:cNvPr id="17" name="Image 17" descr="手机屏幕截图"/>
                    <pic:cNvPicPr/>
                  </pic:nvPicPr>
                  <pic:blipFill>
                    <a:blip r:embed="rId22" cstate="print"/>
                    <a:stretch>
                      <a:fillRect/>
                    </a:stretch>
                  </pic:blipFill>
                  <pic:spPr>
                    <a:xfrm>
                      <a:off x="0" y="0"/>
                      <a:ext cx="2247271" cy="1353312"/>
                    </a:xfrm>
                    <a:prstGeom prst="rect">
                      <a:avLst/>
                    </a:prstGeom>
                  </pic:spPr>
                </pic:pic>
              </a:graphicData>
            </a:graphic>
          </wp:inline>
        </w:drawing>
      </w:r>
    </w:p>
    <w:p w14:paraId="6E55BA23">
      <w:pPr>
        <w:pStyle w:val="3"/>
        <w:spacing w:before="168"/>
      </w:pPr>
      <w:r>
        <w:rPr>
          <w:color w:val="666666"/>
          <w:spacing w:val="-7"/>
        </w:rPr>
        <w:t>一、需求分析</w:t>
      </w:r>
    </w:p>
    <w:p w14:paraId="7211FBFE">
      <w:pPr>
        <w:spacing w:before="1" w:after="2" w:line="242" w:lineRule="auto"/>
        <w:ind w:left="241" w:right="198" w:firstLine="170"/>
        <w:jc w:val="left"/>
        <w:rPr>
          <w:sz w:val="18"/>
        </w:rPr>
      </w:pPr>
      <w:r>
        <w:rPr>
          <w:spacing w:val="-6"/>
          <w:sz w:val="18"/>
        </w:rPr>
        <w:t>先输入一个正整数n，然后输入图的邻接矩阵（10000表示无穷大），之后再输入一个正整数m，最后的m行每</w:t>
      </w:r>
      <w:r>
        <w:rPr>
          <w:spacing w:val="-2"/>
          <w:sz w:val="18"/>
        </w:rPr>
        <w:t>行输入两个不同整数表示两个点。输出这两点的最短路径。</w:t>
      </w:r>
    </w:p>
    <w:p w14:paraId="64616280">
      <w:pPr>
        <w:spacing w:line="240" w:lineRule="auto"/>
        <w:ind w:left="121" w:right="0" w:firstLine="0"/>
        <w:rPr>
          <w:sz w:val="20"/>
        </w:rPr>
      </w:pPr>
      <w:r>
        <w:rPr>
          <w:sz w:val="20"/>
        </w:rPr>
        <w:drawing>
          <wp:inline distT="0" distB="0" distL="0" distR="0">
            <wp:extent cx="1071880" cy="2312035"/>
            <wp:effectExtent l="0" t="0" r="0" b="0"/>
            <wp:docPr id="18" name="Image 18" descr="图形用户界面, 文本, 应用程序&#10;&#10;AI 生成的内容可能不正确。"/>
            <wp:cNvGraphicFramePr/>
            <a:graphic xmlns:a="http://schemas.openxmlformats.org/drawingml/2006/main">
              <a:graphicData uri="http://schemas.openxmlformats.org/drawingml/2006/picture">
                <pic:pic xmlns:pic="http://schemas.openxmlformats.org/drawingml/2006/picture">
                  <pic:nvPicPr>
                    <pic:cNvPr id="18" name="Image 18" descr="图形用户界面, 文本, 应用程序&#10;&#10;AI 生成的内容可能不正确。"/>
                    <pic:cNvPicPr/>
                  </pic:nvPicPr>
                  <pic:blipFill>
                    <a:blip r:embed="rId23" cstate="print"/>
                    <a:stretch>
                      <a:fillRect/>
                    </a:stretch>
                  </pic:blipFill>
                  <pic:spPr>
                    <a:xfrm>
                      <a:off x="0" y="0"/>
                      <a:ext cx="1072121" cy="2312289"/>
                    </a:xfrm>
                    <a:prstGeom prst="rect">
                      <a:avLst/>
                    </a:prstGeom>
                  </pic:spPr>
                </pic:pic>
              </a:graphicData>
            </a:graphic>
          </wp:inline>
        </w:drawing>
      </w:r>
    </w:p>
    <w:p w14:paraId="7CF99EE2">
      <w:pPr>
        <w:pStyle w:val="3"/>
        <w:numPr>
          <w:ilvl w:val="0"/>
          <w:numId w:val="4"/>
        </w:numPr>
        <w:tabs>
          <w:tab w:val="left" w:pos="411"/>
        </w:tabs>
        <w:spacing w:before="53" w:after="0" w:line="240" w:lineRule="auto"/>
        <w:ind w:left="411" w:right="0" w:hanging="290"/>
        <w:jc w:val="left"/>
      </w:pPr>
      <w:r>
        <w:rPr>
          <w:color w:val="666666"/>
          <w:spacing w:val="-16"/>
        </w:rPr>
        <w:t>概要设计</w:t>
      </w:r>
    </w:p>
    <w:p w14:paraId="7AE05604">
      <w:pPr>
        <w:pStyle w:val="4"/>
        <w:spacing w:before="73" w:line="242" w:lineRule="auto"/>
        <w:ind w:left="241" w:right="100" w:firstLine="383"/>
      </w:pPr>
      <w:r>
        <w:rPr>
          <w:spacing w:val="-8"/>
        </w:rPr>
        <w:t>题目要求输入图的邻接矩阵，再输入两个点，最后输出两点之间的最短距离。题目也提示我们要</w:t>
      </w:r>
      <w:r>
        <w:rPr>
          <w:spacing w:val="-4"/>
        </w:rPr>
        <w:t>用弗洛伊德算法，所以我的想法是使用弗洛伊德算法计算图中任意两点间的最短路径。</w:t>
      </w:r>
    </w:p>
    <w:p w14:paraId="335ACC2C">
      <w:pPr>
        <w:pStyle w:val="4"/>
        <w:spacing w:before="73" w:line="309" w:lineRule="auto"/>
        <w:ind w:left="625" w:right="2789"/>
      </w:pPr>
      <w:r>
        <w:rPr>
          <w:spacing w:val="-8"/>
        </w:rPr>
        <w:t>程序主要包含三部分：主函数、弗洛伊德函数、路径打印函数。</w:t>
      </w:r>
      <w:r>
        <w:rPr>
          <w:spacing w:val="-2"/>
        </w:rPr>
        <w:t>函数之间的调用关系为：</w:t>
      </w:r>
    </w:p>
    <w:p w14:paraId="4539C54C">
      <w:pPr>
        <w:spacing w:before="0" w:line="163" w:lineRule="exact"/>
        <w:ind w:left="625" w:right="0" w:firstLine="0"/>
        <w:jc w:val="left"/>
        <w:rPr>
          <w:sz w:val="13"/>
        </w:rPr>
      </w:pPr>
      <w:r>
        <w:rPr>
          <w:spacing w:val="-10"/>
          <w:sz w:val="13"/>
        </w:rPr>
        <w:t>主程序模块</w:t>
      </w:r>
    </w:p>
    <w:p w14:paraId="13974648">
      <w:pPr>
        <w:spacing w:before="73"/>
        <w:ind w:left="961" w:right="0" w:firstLine="0"/>
        <w:jc w:val="left"/>
        <w:rPr>
          <w:sz w:val="13"/>
        </w:rPr>
      </w:pPr>
      <w:r>
        <w:rPr>
          <w:spacing w:val="-10"/>
          <w:sz w:val="13"/>
        </w:rPr>
        <w:t>|</w:t>
      </w:r>
    </w:p>
    <w:p w14:paraId="4AF7811E">
      <w:pPr>
        <w:spacing w:before="74"/>
        <w:ind w:left="961" w:right="0" w:firstLine="0"/>
        <w:jc w:val="left"/>
        <w:rPr>
          <w:sz w:val="13"/>
        </w:rPr>
      </w:pPr>
      <w:r>
        <w:rPr>
          <w:spacing w:val="-8"/>
          <w:sz w:val="13"/>
        </w:rPr>
        <w:t>|</w:t>
      </w:r>
      <w:r>
        <w:rPr>
          <w:spacing w:val="-6"/>
          <w:sz w:val="13"/>
        </w:rPr>
        <w:t xml:space="preserve">-- </w:t>
      </w:r>
      <w:r>
        <w:rPr>
          <w:spacing w:val="-8"/>
          <w:sz w:val="13"/>
        </w:rPr>
        <w:t>f</w:t>
      </w:r>
      <w:r>
        <w:rPr>
          <w:spacing w:val="-9"/>
          <w:sz w:val="13"/>
        </w:rPr>
        <w:t>(弗洛伊德算法模块)</w:t>
      </w:r>
    </w:p>
    <w:p w14:paraId="7346B82C">
      <w:pPr>
        <w:spacing w:before="73"/>
        <w:ind w:left="961" w:right="0" w:firstLine="0"/>
        <w:jc w:val="left"/>
        <w:rPr>
          <w:sz w:val="13"/>
        </w:rPr>
      </w:pPr>
      <w:r>
        <w:rPr>
          <w:spacing w:val="-8"/>
          <w:sz w:val="13"/>
        </w:rPr>
        <w:t>|</w:t>
      </w:r>
      <w:r>
        <w:rPr>
          <w:spacing w:val="3"/>
          <w:sz w:val="13"/>
        </w:rPr>
        <w:t xml:space="preserve">-- </w:t>
      </w:r>
      <w:r>
        <w:rPr>
          <w:spacing w:val="-8"/>
          <w:sz w:val="13"/>
        </w:rPr>
        <w:t>printPath</w:t>
      </w:r>
      <w:r>
        <w:rPr>
          <w:spacing w:val="-9"/>
          <w:sz w:val="13"/>
        </w:rPr>
        <w:t>(路径打印模块)</w:t>
      </w:r>
    </w:p>
    <w:p w14:paraId="51725B25">
      <w:pPr>
        <w:pStyle w:val="3"/>
        <w:numPr>
          <w:ilvl w:val="0"/>
          <w:numId w:val="4"/>
        </w:numPr>
        <w:tabs>
          <w:tab w:val="left" w:pos="531"/>
        </w:tabs>
        <w:spacing w:before="75" w:after="0" w:line="240" w:lineRule="auto"/>
        <w:ind w:left="531" w:right="0" w:hanging="290"/>
        <w:jc w:val="left"/>
      </w:pPr>
      <w:r>
        <w:rPr>
          <w:color w:val="666666"/>
          <w:spacing w:val="-16"/>
        </w:rPr>
        <w:t>详细设计</w:t>
      </w:r>
    </w:p>
    <w:p w14:paraId="54EFE1F1">
      <w:pPr>
        <w:pStyle w:val="4"/>
        <w:spacing w:before="75"/>
        <w:ind w:left="560"/>
      </w:pPr>
      <w:r>
        <w:rPr>
          <w:spacing w:val="-10"/>
        </w:rPr>
        <w:t>为了实现弗洛伊德算法，我定义了两个二维数组：dist存储顶点对之间的距离，path存储路径。</w:t>
      </w:r>
    </w:p>
    <w:p w14:paraId="16BE13D5">
      <w:pPr>
        <w:pStyle w:val="4"/>
        <w:spacing w:before="7"/>
        <w:ind w:left="0"/>
        <w:rPr>
          <w:sz w:val="3"/>
        </w:rPr>
      </w:pPr>
      <w:r>
        <w:rPr>
          <w:sz w:val="3"/>
        </w:rPr>
        <w:drawing>
          <wp:anchor distT="0" distB="0" distL="0" distR="0" simplePos="0" relativeHeight="251661312" behindDoc="1" locked="0" layoutInCell="1" allowOverlap="1">
            <wp:simplePos x="0" y="0"/>
            <wp:positionH relativeFrom="page">
              <wp:posOffset>1346200</wp:posOffset>
            </wp:positionH>
            <wp:positionV relativeFrom="paragraph">
              <wp:posOffset>43815</wp:posOffset>
            </wp:positionV>
            <wp:extent cx="2552700" cy="23749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553008" cy="237553"/>
                    </a:xfrm>
                    <a:prstGeom prst="rect">
                      <a:avLst/>
                    </a:prstGeom>
                  </pic:spPr>
                </pic:pic>
              </a:graphicData>
            </a:graphic>
          </wp:anchor>
        </w:drawing>
      </w:r>
    </w:p>
    <w:p w14:paraId="764CE109">
      <w:pPr>
        <w:pStyle w:val="4"/>
        <w:spacing w:before="90"/>
        <w:ind w:left="632"/>
      </w:pPr>
      <w:r>
        <w:rPr>
          <w:spacing w:val="-10"/>
        </w:rPr>
        <w:t>Main函数的伪代码如下：</w:t>
      </w:r>
    </w:p>
    <w:p w14:paraId="15AEA6DD">
      <w:pPr>
        <w:pStyle w:val="4"/>
        <w:spacing w:before="8"/>
        <w:ind w:left="0"/>
        <w:rPr>
          <w:sz w:val="3"/>
        </w:rPr>
      </w:pPr>
      <w:r>
        <w:rPr>
          <w:sz w:val="3"/>
        </w:rPr>
        <w:drawing>
          <wp:anchor distT="0" distB="0" distL="0" distR="0" simplePos="0" relativeHeight="251661312" behindDoc="1" locked="0" layoutInCell="1" allowOverlap="1">
            <wp:simplePos x="0" y="0"/>
            <wp:positionH relativeFrom="page">
              <wp:posOffset>1390650</wp:posOffset>
            </wp:positionH>
            <wp:positionV relativeFrom="paragraph">
              <wp:posOffset>45085</wp:posOffset>
            </wp:positionV>
            <wp:extent cx="2152650" cy="1071245"/>
            <wp:effectExtent l="0" t="0" r="0" b="0"/>
            <wp:wrapTopAndBottom/>
            <wp:docPr id="20" name="Image 20"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0" name="Image 20" descr="文本&#10;&#10;AI 生成的内容可能不正确。"/>
                    <pic:cNvPicPr/>
                  </pic:nvPicPr>
                  <pic:blipFill>
                    <a:blip r:embed="rId25" cstate="print"/>
                    <a:stretch>
                      <a:fillRect/>
                    </a:stretch>
                  </pic:blipFill>
                  <pic:spPr>
                    <a:xfrm>
                      <a:off x="0" y="0"/>
                      <a:ext cx="2152647" cy="1071562"/>
                    </a:xfrm>
                    <a:prstGeom prst="rect">
                      <a:avLst/>
                    </a:prstGeom>
                  </pic:spPr>
                </pic:pic>
              </a:graphicData>
            </a:graphic>
          </wp:anchor>
        </w:drawing>
      </w:r>
    </w:p>
    <w:p w14:paraId="26155419">
      <w:pPr>
        <w:pStyle w:val="4"/>
        <w:spacing w:after="0"/>
        <w:rPr>
          <w:sz w:val="3"/>
        </w:rPr>
        <w:sectPr>
          <w:pgSz w:w="11920" w:h="16850"/>
          <w:pgMar w:top="1520" w:right="1559" w:bottom="280" w:left="1559" w:header="720" w:footer="720" w:gutter="0"/>
          <w:cols w:space="720" w:num="1"/>
        </w:sectPr>
      </w:pPr>
    </w:p>
    <w:p w14:paraId="1565B6B9">
      <w:pPr>
        <w:pStyle w:val="4"/>
        <w:spacing w:before="60" w:line="242" w:lineRule="auto"/>
        <w:ind w:left="121" w:right="47" w:firstLine="458"/>
      </w:pPr>
      <w:r>
        <w:rPr>
          <w:spacing w:val="-8"/>
        </w:rPr>
        <w:t xml:space="preserve">Main函数中，得到了输入n。其中n是一个小于等于100的正整数，表示图中顶点的数量。接着通过 </w:t>
      </w:r>
      <w:r>
        <w:rPr>
          <w:spacing w:val="-4"/>
        </w:rPr>
        <w:t>for循环得到dist的输入，其中</w:t>
      </w:r>
      <w:r>
        <w:rPr>
          <w:rFonts w:ascii="Arial" w:eastAsia="Arial"/>
          <w:b/>
          <w:spacing w:val="-4"/>
          <w:w w:val="125"/>
        </w:rPr>
        <w:t>dist[i][j]</w:t>
      </w:r>
      <w:r>
        <w:rPr>
          <w:spacing w:val="-4"/>
        </w:rPr>
        <w:t>表示顶点i到顶点j的直接距离，同时初始化path为-1，表示</w:t>
      </w:r>
      <w:r>
        <w:rPr>
          <w:spacing w:val="-2"/>
        </w:rPr>
        <w:t>初始时没有中间结点。得到需要的输入后就调用f函数，计算所有顶点对之间的最短路径。再之后得到输入m，即查询数量，再通过for循环得到要查询的u、v，只要u！=v就调用printPath函数通过递归打印路径。</w:t>
      </w:r>
    </w:p>
    <w:p w14:paraId="25078542">
      <w:pPr>
        <w:pStyle w:val="4"/>
        <w:spacing w:before="74" w:after="2"/>
        <w:ind w:left="632"/>
      </w:pPr>
      <w:r>
        <w:rPr>
          <w:spacing w:val="-10"/>
        </w:rPr>
        <w:t>f函数的伪代码如下：</w:t>
      </w:r>
    </w:p>
    <w:p w14:paraId="58D8F0BA">
      <w:pPr>
        <w:spacing w:line="240" w:lineRule="auto"/>
        <w:ind w:left="403" w:right="0" w:firstLine="0"/>
        <w:rPr>
          <w:sz w:val="20"/>
        </w:rPr>
      </w:pPr>
      <w:r>
        <w:rPr>
          <w:sz w:val="20"/>
        </w:rPr>
        <w:drawing>
          <wp:inline distT="0" distB="0" distL="0" distR="0">
            <wp:extent cx="2453005" cy="981075"/>
            <wp:effectExtent l="0" t="0" r="0" b="0"/>
            <wp:docPr id="21" name="Image 21"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1" name="Image 21" descr="文本&#10;&#10;AI 生成的内容可能不正确。"/>
                    <pic:cNvPicPr/>
                  </pic:nvPicPr>
                  <pic:blipFill>
                    <a:blip r:embed="rId26" cstate="print"/>
                    <a:stretch>
                      <a:fillRect/>
                    </a:stretch>
                  </pic:blipFill>
                  <pic:spPr>
                    <a:xfrm>
                      <a:off x="0" y="0"/>
                      <a:ext cx="2453100" cy="981265"/>
                    </a:xfrm>
                    <a:prstGeom prst="rect">
                      <a:avLst/>
                    </a:prstGeom>
                  </pic:spPr>
                </pic:pic>
              </a:graphicData>
            </a:graphic>
          </wp:inline>
        </w:drawing>
      </w:r>
    </w:p>
    <w:p w14:paraId="0A704F8A">
      <w:pPr>
        <w:pStyle w:val="4"/>
        <w:spacing w:before="88" w:line="242" w:lineRule="auto"/>
        <w:ind w:left="241" w:right="202" w:firstLine="379"/>
      </w:pPr>
      <w:r>
        <w:rPr>
          <w:spacing w:val="-8"/>
        </w:rPr>
        <w:t>F函数一共有三层循环，最外层的for循环依次将每个顶点作为中间点，检查是否可以通过顶点k</w:t>
      </w:r>
      <w:r>
        <w:rPr>
          <w:spacing w:val="-6"/>
        </w:rPr>
        <w:t>找到更短的i到j的路径，中层循环i选择路径的起点，最内层的循环j</w:t>
      </w:r>
      <w:r>
        <w:rPr>
          <w:spacing w:val="-7"/>
        </w:rPr>
        <w:t xml:space="preserve">选择路径的中点，如果通过 </w:t>
      </w:r>
      <w:r>
        <w:rPr>
          <w:spacing w:val="-6"/>
        </w:rPr>
        <w:t>k</w:t>
      </w:r>
      <w:r>
        <w:rPr>
          <w:spacing w:val="-2"/>
        </w:rPr>
        <w:t>顶点的路径更短，就更新dist和path</w:t>
      </w:r>
    </w:p>
    <w:p w14:paraId="6AD79B92">
      <w:pPr>
        <w:pStyle w:val="4"/>
        <w:spacing w:before="73"/>
        <w:ind w:left="632"/>
      </w:pPr>
      <w:r>
        <w:rPr>
          <w:spacing w:val="-8"/>
        </w:rPr>
        <w:t>printPath</w:t>
      </w:r>
      <w:r>
        <w:rPr>
          <w:spacing w:val="-9"/>
        </w:rPr>
        <w:t>函数的伪代码如下：</w:t>
      </w:r>
    </w:p>
    <w:p w14:paraId="23805B15">
      <w:pPr>
        <w:pStyle w:val="4"/>
        <w:spacing w:before="8"/>
        <w:ind w:left="0"/>
        <w:rPr>
          <w:sz w:val="3"/>
        </w:rPr>
      </w:pPr>
      <w:r>
        <w:rPr>
          <w:sz w:val="3"/>
        </w:rPr>
        <w:drawing>
          <wp:anchor distT="0" distB="0" distL="0" distR="0" simplePos="0" relativeHeight="251662336" behindDoc="1" locked="0" layoutInCell="1" allowOverlap="1">
            <wp:simplePos x="0" y="0"/>
            <wp:positionH relativeFrom="page">
              <wp:posOffset>1143000</wp:posOffset>
            </wp:positionH>
            <wp:positionV relativeFrom="paragraph">
              <wp:posOffset>44450</wp:posOffset>
            </wp:positionV>
            <wp:extent cx="2600325" cy="1017270"/>
            <wp:effectExtent l="0" t="0" r="0" b="0"/>
            <wp:wrapTopAndBottom/>
            <wp:docPr id="22" name="Image 22" descr="文本"/>
            <wp:cNvGraphicFramePr/>
            <a:graphic xmlns:a="http://schemas.openxmlformats.org/drawingml/2006/main">
              <a:graphicData uri="http://schemas.openxmlformats.org/drawingml/2006/picture">
                <pic:pic xmlns:pic="http://schemas.openxmlformats.org/drawingml/2006/picture">
                  <pic:nvPicPr>
                    <pic:cNvPr id="22" name="Image 22" descr="文本"/>
                    <pic:cNvPicPr/>
                  </pic:nvPicPr>
                  <pic:blipFill>
                    <a:blip r:embed="rId27" cstate="print"/>
                    <a:stretch>
                      <a:fillRect/>
                    </a:stretch>
                  </pic:blipFill>
                  <pic:spPr>
                    <a:xfrm>
                      <a:off x="0" y="0"/>
                      <a:ext cx="2600309" cy="1017270"/>
                    </a:xfrm>
                    <a:prstGeom prst="rect">
                      <a:avLst/>
                    </a:prstGeom>
                  </pic:spPr>
                </pic:pic>
              </a:graphicData>
            </a:graphic>
          </wp:anchor>
        </w:drawing>
      </w:r>
    </w:p>
    <w:p w14:paraId="5524C52E">
      <w:pPr>
        <w:pStyle w:val="4"/>
        <w:spacing w:before="91" w:line="242" w:lineRule="auto"/>
        <w:ind w:left="241" w:right="100" w:firstLine="285"/>
      </w:pPr>
      <w:r>
        <w:rPr>
          <w:spacing w:val="-3"/>
        </w:rPr>
        <w:t>printPath</w:t>
      </w:r>
      <w:r>
        <w:rPr>
          <w:spacing w:val="-11"/>
        </w:rPr>
        <w:t xml:space="preserve"> 函数是一个递归函数，用于打印从顶点</w:t>
      </w:r>
      <w:r>
        <w:rPr>
          <w:spacing w:val="-3"/>
        </w:rPr>
        <w:t>u</w:t>
      </w:r>
      <w:r>
        <w:rPr>
          <w:spacing w:val="-17"/>
        </w:rPr>
        <w:t xml:space="preserve"> 到顶点</w:t>
      </w:r>
      <w:r>
        <w:rPr>
          <w:spacing w:val="-3"/>
        </w:rPr>
        <w:t>v</w:t>
      </w:r>
      <w:r>
        <w:rPr>
          <w:spacing w:val="-11"/>
        </w:rPr>
        <w:t xml:space="preserve"> 的最短路径。它利用</w:t>
      </w:r>
      <w:r>
        <w:rPr>
          <w:spacing w:val="-3"/>
        </w:rPr>
        <w:t>path</w:t>
      </w:r>
      <w:r>
        <w:rPr>
          <w:spacing w:val="-15"/>
        </w:rPr>
        <w:t xml:space="preserve"> 中存储的</w:t>
      </w:r>
      <w:r>
        <w:rPr>
          <w:spacing w:val="-8"/>
        </w:rPr>
        <w:t>中间顶点来重建完整路径。当path[u][v]==-1时，即u和v之间没有中间结点，u到v可以直接到达，这</w:t>
      </w:r>
      <w:r>
        <w:rPr>
          <w:spacing w:val="-4"/>
        </w:rPr>
        <w:t>个时候停止递归，打印出终点v并返回main函数。递归是通过printPath(u</w:t>
      </w:r>
      <w:r>
        <w:rPr>
          <w:spacing w:val="-13"/>
        </w:rPr>
        <w:t xml:space="preserve">, </w:t>
      </w:r>
      <w:r>
        <w:rPr>
          <w:spacing w:val="-4"/>
        </w:rPr>
        <w:t>path[u][v]);printPath</w:t>
      </w:r>
    </w:p>
    <w:p w14:paraId="5AEA875E">
      <w:pPr>
        <w:pStyle w:val="4"/>
        <w:spacing w:before="74" w:line="242" w:lineRule="auto"/>
        <w:ind w:left="121" w:right="58"/>
      </w:pPr>
      <w:r>
        <w:rPr>
          <w:spacing w:val="-5"/>
        </w:rPr>
        <w:t>(path[u][v], v);这两句，第一句递归打印从u</w:t>
      </w:r>
      <w:r>
        <w:rPr>
          <w:spacing w:val="-14"/>
        </w:rPr>
        <w:t xml:space="preserve"> 到中间顶点</w:t>
      </w:r>
      <w:r>
        <w:rPr>
          <w:spacing w:val="-5"/>
        </w:rPr>
        <w:t>k（即path[u][v]）的路径；第二句递归打</w:t>
      </w:r>
      <w:r>
        <w:rPr>
          <w:spacing w:val="5"/>
        </w:rPr>
        <w:t>印从中间顶点</w:t>
      </w:r>
      <w:r>
        <w:t>k</w:t>
      </w:r>
      <w:r>
        <w:rPr>
          <w:spacing w:val="-5"/>
        </w:rPr>
        <w:t xml:space="preserve"> 到</w:t>
      </w:r>
      <w:r>
        <w:t>v</w:t>
      </w:r>
      <w:r>
        <w:rPr>
          <w:spacing w:val="-11"/>
        </w:rPr>
        <w:t xml:space="preserve"> 的路径</w:t>
      </w:r>
    </w:p>
    <w:p w14:paraId="4124A25A">
      <w:pPr>
        <w:pStyle w:val="4"/>
        <w:spacing w:before="73" w:line="307" w:lineRule="auto"/>
        <w:ind w:left="241" w:right="7483" w:firstLine="91"/>
      </w:pPr>
      <w:r>
        <w:rPr>
          <w:spacing w:val="-4"/>
        </w:rPr>
        <w:t xml:space="preserve">例如： </w:t>
      </w:r>
      <w:r>
        <w:rPr>
          <w:spacing w:val="-6"/>
        </w:rPr>
        <w:t>0──3──7</w:t>
      </w:r>
    </w:p>
    <w:p w14:paraId="7D958ECB">
      <w:pPr>
        <w:pStyle w:val="4"/>
        <w:tabs>
          <w:tab w:val="left" w:pos="680"/>
        </w:tabs>
        <w:spacing w:before="4" w:line="309" w:lineRule="auto"/>
        <w:ind w:left="241" w:right="7492" w:hanging="120"/>
      </w:pPr>
      <w:r>
        <w:rPr>
          <w:spacing w:val="-10"/>
        </w:rPr>
        <w:t>│</w:t>
      </w:r>
      <w:r>
        <w:tab/>
      </w:r>
      <w:r>
        <w:rPr>
          <w:spacing w:val="-10"/>
        </w:rPr>
        <w:t xml:space="preserve">│ </w:t>
      </w:r>
      <w:r>
        <w:rPr>
          <w:spacing w:val="-6"/>
        </w:rPr>
        <w:t>8──2──1</w:t>
      </w:r>
    </w:p>
    <w:p w14:paraId="5788D73B">
      <w:pPr>
        <w:pStyle w:val="4"/>
        <w:spacing w:before="0" w:line="309" w:lineRule="auto"/>
        <w:ind w:left="121" w:right="6710"/>
      </w:pPr>
      <w:r>
        <w:rPr>
          <w:spacing w:val="-6"/>
        </w:rPr>
        <w:t>printPath(0,1</w:t>
      </w:r>
      <w:r>
        <w:rPr>
          <w:spacing w:val="-18"/>
        </w:rPr>
        <w:t>) 调用：</w:t>
      </w:r>
      <w:r>
        <w:rPr>
          <w:spacing w:val="21"/>
        </w:rPr>
        <w:t>先</w:t>
      </w:r>
      <w:r>
        <w:t>printPath(0,2)</w:t>
      </w:r>
    </w:p>
    <w:p w14:paraId="2FE28DF4">
      <w:pPr>
        <w:pStyle w:val="4"/>
        <w:spacing w:before="0"/>
        <w:ind w:left="121"/>
      </w:pPr>
      <w:r>
        <w:rPr>
          <w:spacing w:val="29"/>
        </w:rPr>
        <w:t>再</w:t>
      </w:r>
      <w:r>
        <w:rPr>
          <w:spacing w:val="-2"/>
        </w:rPr>
        <w:t>printPath(2,1)</w:t>
      </w:r>
    </w:p>
    <w:p w14:paraId="61BB61B2">
      <w:pPr>
        <w:pStyle w:val="4"/>
        <w:spacing w:before="72"/>
        <w:ind w:left="121"/>
      </w:pPr>
      <w:r>
        <w:rPr>
          <w:spacing w:val="-10"/>
        </w:rPr>
        <w:t>输出：</w:t>
      </w:r>
    </w:p>
    <w:p w14:paraId="5F6D8645">
      <w:pPr>
        <w:pStyle w:val="4"/>
        <w:spacing w:before="76"/>
        <w:ind w:left="241"/>
      </w:pPr>
      <w:r>
        <w:rPr>
          <w:spacing w:val="-10"/>
        </w:rPr>
        <w:t>2</w:t>
      </w:r>
    </w:p>
    <w:p w14:paraId="5152F50D">
      <w:pPr>
        <w:pStyle w:val="4"/>
        <w:spacing w:before="72"/>
        <w:ind w:left="241"/>
      </w:pPr>
      <w:r>
        <w:rPr>
          <w:spacing w:val="-10"/>
        </w:rPr>
        <w:t>1</w:t>
      </w:r>
    </w:p>
    <w:p w14:paraId="30E320D3">
      <w:pPr>
        <w:pStyle w:val="3"/>
        <w:numPr>
          <w:ilvl w:val="0"/>
          <w:numId w:val="4"/>
        </w:numPr>
        <w:tabs>
          <w:tab w:val="left" w:pos="295"/>
        </w:tabs>
        <w:spacing w:before="68" w:after="0" w:line="240" w:lineRule="auto"/>
        <w:ind w:left="295" w:right="5962" w:hanging="295"/>
        <w:jc w:val="right"/>
      </w:pPr>
      <w:r>
        <w:rPr>
          <w:color w:val="666666"/>
          <w:spacing w:val="-12"/>
        </w:rPr>
        <w:t>使用说明、测试分析及结果</w:t>
      </w:r>
    </w:p>
    <w:p w14:paraId="2AC1ADD0">
      <w:pPr>
        <w:pStyle w:val="8"/>
        <w:numPr>
          <w:ilvl w:val="1"/>
          <w:numId w:val="4"/>
        </w:numPr>
        <w:tabs>
          <w:tab w:val="left" w:pos="325"/>
        </w:tabs>
        <w:spacing w:before="55" w:after="0" w:line="240" w:lineRule="auto"/>
        <w:ind w:left="325" w:right="5904" w:hanging="325"/>
        <w:jc w:val="right"/>
        <w:rPr>
          <w:sz w:val="20"/>
        </w:rPr>
      </w:pPr>
      <w:r>
        <w:rPr>
          <w:spacing w:val="-5"/>
          <w:sz w:val="18"/>
        </w:rPr>
        <w:t>说明如何使用你编写的程序；</w:t>
      </w:r>
    </w:p>
    <w:p w14:paraId="01091AD7">
      <w:pPr>
        <w:pStyle w:val="4"/>
        <w:ind w:left="632"/>
      </w:pPr>
      <w:r>
        <w:rPr>
          <w:spacing w:val="-6"/>
        </w:rPr>
        <w:t>输入图的顶点数n，以及图的邻接矩阵，输入查询对数m，输入查询顶点u，v</w:t>
      </w:r>
      <w:r>
        <w:rPr>
          <w:spacing w:val="-7"/>
        </w:rPr>
        <w:t>。回车即可得到结</w:t>
      </w:r>
    </w:p>
    <w:p w14:paraId="60002F8E">
      <w:pPr>
        <w:pStyle w:val="4"/>
        <w:ind w:left="241"/>
      </w:pPr>
      <w:r>
        <w:rPr>
          <w:spacing w:val="-9"/>
        </w:rPr>
        <w:t>果。</w:t>
      </w:r>
    </w:p>
    <w:p w14:paraId="56F844AF">
      <w:pPr>
        <w:pStyle w:val="8"/>
        <w:numPr>
          <w:ilvl w:val="1"/>
          <w:numId w:val="4"/>
        </w:numPr>
        <w:tabs>
          <w:tab w:val="left" w:pos="598"/>
        </w:tabs>
        <w:spacing w:before="4" w:after="0" w:line="240" w:lineRule="auto"/>
        <w:ind w:left="598" w:right="0" w:hanging="357"/>
        <w:jc w:val="left"/>
        <w:rPr>
          <w:sz w:val="18"/>
        </w:rPr>
      </w:pPr>
      <w:r>
        <w:rPr>
          <w:spacing w:val="-5"/>
          <w:sz w:val="18"/>
        </w:rPr>
        <w:t>测试结果与分析；</w:t>
      </w:r>
    </w:p>
    <w:p w14:paraId="2754593B">
      <w:pPr>
        <w:pStyle w:val="4"/>
        <w:spacing w:before="85"/>
      </w:pPr>
      <w:r>
        <w:rPr>
          <w:spacing w:val="-12"/>
        </w:rPr>
        <w:t>输入</w:t>
      </w:r>
    </w:p>
    <w:p w14:paraId="304D59E7">
      <w:pPr>
        <w:pStyle w:val="4"/>
        <w:spacing w:before="94"/>
      </w:pPr>
      <w:r>
        <w:rPr>
          <w:spacing w:val="-10"/>
        </w:rPr>
        <w:t>4</w:t>
      </w:r>
    </w:p>
    <w:p w14:paraId="03E1C04A">
      <w:pPr>
        <w:pStyle w:val="4"/>
      </w:pPr>
      <w:r>
        <w:t>0</w:t>
      </w:r>
      <w:r>
        <w:rPr>
          <w:spacing w:val="-19"/>
        </w:rPr>
        <w:t xml:space="preserve"> </w:t>
      </w:r>
      <w:r>
        <w:t>2</w:t>
      </w:r>
      <w:r>
        <w:rPr>
          <w:spacing w:val="-16"/>
        </w:rPr>
        <w:t xml:space="preserve"> </w:t>
      </w:r>
      <w:r>
        <w:t>10</w:t>
      </w:r>
      <w:r>
        <w:rPr>
          <w:spacing w:val="-16"/>
        </w:rPr>
        <w:t xml:space="preserve"> </w:t>
      </w:r>
      <w:r>
        <w:rPr>
          <w:spacing w:val="-2"/>
        </w:rPr>
        <w:t>10000</w:t>
      </w:r>
    </w:p>
    <w:p w14:paraId="73B23BF5">
      <w:pPr>
        <w:pStyle w:val="4"/>
        <w:spacing w:before="6"/>
      </w:pPr>
      <w:r>
        <w:t>2</w:t>
      </w:r>
      <w:r>
        <w:rPr>
          <w:spacing w:val="-16"/>
        </w:rPr>
        <w:t xml:space="preserve"> </w:t>
      </w:r>
      <w:r>
        <w:t>0</w:t>
      </w:r>
      <w:r>
        <w:rPr>
          <w:spacing w:val="-14"/>
        </w:rPr>
        <w:t xml:space="preserve"> </w:t>
      </w:r>
      <w:r>
        <w:t>7</w:t>
      </w:r>
      <w:r>
        <w:rPr>
          <w:spacing w:val="-14"/>
        </w:rPr>
        <w:t xml:space="preserve"> </w:t>
      </w:r>
      <w:r>
        <w:rPr>
          <w:spacing w:val="-10"/>
        </w:rPr>
        <w:t>3</w:t>
      </w:r>
    </w:p>
    <w:p w14:paraId="438CEB1C">
      <w:pPr>
        <w:pStyle w:val="4"/>
      </w:pPr>
      <w:r>
        <w:t>10</w:t>
      </w:r>
      <w:r>
        <w:rPr>
          <w:spacing w:val="-17"/>
        </w:rPr>
        <w:t xml:space="preserve"> </w:t>
      </w:r>
      <w:r>
        <w:t>7</w:t>
      </w:r>
      <w:r>
        <w:rPr>
          <w:spacing w:val="-16"/>
        </w:rPr>
        <w:t xml:space="preserve"> </w:t>
      </w:r>
      <w:r>
        <w:t>0</w:t>
      </w:r>
      <w:r>
        <w:rPr>
          <w:spacing w:val="-16"/>
        </w:rPr>
        <w:t xml:space="preserve"> </w:t>
      </w:r>
      <w:r>
        <w:rPr>
          <w:spacing w:val="-10"/>
        </w:rPr>
        <w:t>6</w:t>
      </w:r>
    </w:p>
    <w:p w14:paraId="62E8404D">
      <w:pPr>
        <w:pStyle w:val="4"/>
        <w:spacing w:before="5"/>
      </w:pPr>
      <w:r>
        <w:t>10000</w:t>
      </w:r>
      <w:r>
        <w:rPr>
          <w:spacing w:val="-24"/>
        </w:rPr>
        <w:t xml:space="preserve"> </w:t>
      </w:r>
      <w:r>
        <w:t>3</w:t>
      </w:r>
      <w:r>
        <w:rPr>
          <w:spacing w:val="-21"/>
        </w:rPr>
        <w:t xml:space="preserve"> </w:t>
      </w:r>
      <w:r>
        <w:t>6</w:t>
      </w:r>
      <w:r>
        <w:rPr>
          <w:spacing w:val="-23"/>
        </w:rPr>
        <w:t xml:space="preserve"> </w:t>
      </w:r>
      <w:r>
        <w:rPr>
          <w:spacing w:val="-10"/>
        </w:rPr>
        <w:t>0</w:t>
      </w:r>
    </w:p>
    <w:p w14:paraId="409A05AF">
      <w:pPr>
        <w:pStyle w:val="4"/>
      </w:pPr>
      <w:r>
        <w:rPr>
          <w:spacing w:val="-10"/>
        </w:rPr>
        <w:t>2</w:t>
      </w:r>
    </w:p>
    <w:p w14:paraId="677481D8">
      <w:pPr>
        <w:pStyle w:val="4"/>
        <w:spacing w:before="6"/>
      </w:pPr>
      <w:r>
        <w:t>0</w:t>
      </w:r>
      <w:r>
        <w:rPr>
          <w:spacing w:val="-14"/>
        </w:rPr>
        <w:t xml:space="preserve"> </w:t>
      </w:r>
      <w:r>
        <w:rPr>
          <w:spacing w:val="-10"/>
        </w:rPr>
        <w:t>2</w:t>
      </w:r>
    </w:p>
    <w:p w14:paraId="16E0544B">
      <w:pPr>
        <w:pStyle w:val="4"/>
      </w:pPr>
      <w:r>
        <w:t>3</w:t>
      </w:r>
      <w:r>
        <w:rPr>
          <w:spacing w:val="-14"/>
        </w:rPr>
        <w:t xml:space="preserve"> </w:t>
      </w:r>
      <w:r>
        <w:rPr>
          <w:spacing w:val="-10"/>
        </w:rPr>
        <w:t>0</w:t>
      </w:r>
    </w:p>
    <w:p w14:paraId="151432DF">
      <w:pPr>
        <w:pStyle w:val="4"/>
        <w:spacing w:before="5"/>
      </w:pPr>
      <w:r>
        <w:rPr>
          <w:spacing w:val="-7"/>
        </w:rPr>
        <w:t>输出结果：</w:t>
      </w:r>
    </w:p>
    <w:p w14:paraId="23F5AE0A">
      <w:pPr>
        <w:pStyle w:val="4"/>
        <w:spacing w:after="0"/>
        <w:sectPr>
          <w:pgSz w:w="11920" w:h="16850"/>
          <w:pgMar w:top="1460" w:right="1559" w:bottom="0" w:left="1559" w:header="720" w:footer="720" w:gutter="0"/>
          <w:cols w:space="720" w:num="1"/>
        </w:sectPr>
      </w:pPr>
    </w:p>
    <w:p w14:paraId="2E36B6B5">
      <w:pPr>
        <w:pStyle w:val="4"/>
        <w:spacing w:before="60"/>
      </w:pPr>
      <w:r>
        <w:rPr>
          <w:spacing w:val="-10"/>
        </w:rPr>
        <w:t>0</w:t>
      </w:r>
    </w:p>
    <w:p w14:paraId="528EDE3B">
      <w:pPr>
        <w:pStyle w:val="4"/>
      </w:pPr>
      <w:r>
        <w:rPr>
          <w:spacing w:val="-10"/>
        </w:rPr>
        <w:t>1</w:t>
      </w:r>
    </w:p>
    <w:p w14:paraId="5155F668">
      <w:pPr>
        <w:pStyle w:val="4"/>
        <w:spacing w:before="5"/>
      </w:pPr>
      <w:r>
        <w:rPr>
          <w:spacing w:val="-10"/>
        </w:rPr>
        <w:t>2</w:t>
      </w:r>
    </w:p>
    <w:p w14:paraId="39C09277">
      <w:pPr>
        <w:pStyle w:val="4"/>
      </w:pPr>
      <w:r>
        <w:rPr>
          <w:spacing w:val="-10"/>
        </w:rPr>
        <w:t>3</w:t>
      </w:r>
    </w:p>
    <w:p w14:paraId="63F1C5D3">
      <w:pPr>
        <w:pStyle w:val="4"/>
        <w:spacing w:before="6"/>
      </w:pPr>
      <w:r>
        <w:rPr>
          <w:spacing w:val="-10"/>
        </w:rPr>
        <w:t>1</w:t>
      </w:r>
    </w:p>
    <w:p w14:paraId="73D9B920">
      <w:pPr>
        <w:pStyle w:val="4"/>
      </w:pPr>
      <w:r>
        <w:rPr>
          <w:spacing w:val="-10"/>
        </w:rPr>
        <w:t>0</w:t>
      </w:r>
    </w:p>
    <w:p w14:paraId="46FEC1C0">
      <w:pPr>
        <w:spacing w:before="5"/>
        <w:ind w:left="601" w:right="0" w:firstLine="0"/>
        <w:jc w:val="left"/>
        <w:rPr>
          <w:rFonts w:ascii="Arial" w:eastAsia="Arial"/>
          <w:i/>
          <w:sz w:val="21"/>
        </w:rPr>
      </w:pPr>
      <w:r>
        <w:rPr>
          <w:spacing w:val="-2"/>
          <w:sz w:val="20"/>
        </w:rPr>
        <w:t>符合题目的要求。时间复杂度：</w:t>
      </w:r>
      <w:r>
        <w:rPr>
          <w:rFonts w:ascii="Arial" w:eastAsia="Arial"/>
          <w:i/>
          <w:spacing w:val="-2"/>
          <w:sz w:val="21"/>
        </w:rPr>
        <w:t>O(n^3)</w:t>
      </w:r>
    </w:p>
    <w:p w14:paraId="57FA624F">
      <w:pPr>
        <w:pStyle w:val="8"/>
        <w:numPr>
          <w:ilvl w:val="1"/>
          <w:numId w:val="4"/>
        </w:numPr>
        <w:tabs>
          <w:tab w:val="left" w:pos="598"/>
        </w:tabs>
        <w:spacing w:before="83" w:after="0" w:line="240" w:lineRule="auto"/>
        <w:ind w:left="598" w:right="0" w:hanging="357"/>
        <w:jc w:val="left"/>
        <w:rPr>
          <w:sz w:val="18"/>
        </w:rPr>
      </w:pPr>
      <w:r>
        <w:rPr>
          <w:spacing w:val="-5"/>
          <w:sz w:val="18"/>
        </w:rPr>
        <w:t>调试过程中遇到的问题是如何解决提以及对设计与实现的回顾讨论和分析；</w:t>
      </w:r>
    </w:p>
    <w:p w14:paraId="3BCE634C">
      <w:pPr>
        <w:pStyle w:val="4"/>
        <w:spacing w:before="88" w:line="242" w:lineRule="auto"/>
        <w:ind w:left="241" w:right="174" w:firstLine="355"/>
        <w:jc w:val="both"/>
      </w:pPr>
      <w:r>
        <w:rPr>
          <w:spacing w:val="-2"/>
        </w:rPr>
        <w:t>这道题在第三题的基础上又加了一点难度，有了第三题写了弗洛伊德算法的基础后，f函数的编写就不是特别有难度的了，但是问题在于如何输出具体的最短路径，和第二题不同，还是比较难想的，递归的想法还是一个同学提供的思路，但是写的时候逻辑很容易出现错误，要逐步的调试和测试，才能确保打印的逻辑正确。</w:t>
      </w:r>
    </w:p>
    <w:p w14:paraId="72316F1A">
      <w:pPr>
        <w:pStyle w:val="8"/>
        <w:numPr>
          <w:ilvl w:val="1"/>
          <w:numId w:val="4"/>
        </w:numPr>
        <w:tabs>
          <w:tab w:val="left" w:pos="593"/>
        </w:tabs>
        <w:spacing w:before="82" w:after="0" w:line="240" w:lineRule="auto"/>
        <w:ind w:left="593" w:right="0" w:hanging="352"/>
        <w:jc w:val="both"/>
        <w:rPr>
          <w:sz w:val="18"/>
        </w:rPr>
      </w:pPr>
      <w:r>
        <w:rPr>
          <w:spacing w:val="-7"/>
          <w:sz w:val="18"/>
        </w:rPr>
        <w:t>运行界面。</w:t>
      </w:r>
    </w:p>
    <w:p w14:paraId="3CE10822">
      <w:pPr>
        <w:pStyle w:val="4"/>
        <w:spacing w:before="11"/>
        <w:ind w:left="0"/>
        <w:rPr>
          <w:sz w:val="3"/>
        </w:rPr>
      </w:pPr>
      <w:r>
        <w:rPr>
          <w:sz w:val="3"/>
        </w:rPr>
        <w:drawing>
          <wp:anchor distT="0" distB="0" distL="0" distR="0" simplePos="0" relativeHeight="251662336" behindDoc="1" locked="0" layoutInCell="1" allowOverlap="1">
            <wp:simplePos x="0" y="0"/>
            <wp:positionH relativeFrom="page">
              <wp:posOffset>1320800</wp:posOffset>
            </wp:positionH>
            <wp:positionV relativeFrom="paragraph">
              <wp:posOffset>46355</wp:posOffset>
            </wp:positionV>
            <wp:extent cx="2386965" cy="1550035"/>
            <wp:effectExtent l="0" t="0" r="0" b="0"/>
            <wp:wrapTopAndBottom/>
            <wp:docPr id="23" name="Image 23"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3" name="Image 23" descr="文本&#10;&#10;AI 生成的内容可能不正确。"/>
                    <pic:cNvPicPr/>
                  </pic:nvPicPr>
                  <pic:blipFill>
                    <a:blip r:embed="rId28" cstate="print"/>
                    <a:stretch>
                      <a:fillRect/>
                    </a:stretch>
                  </pic:blipFill>
                  <pic:spPr>
                    <a:xfrm>
                      <a:off x="0" y="0"/>
                      <a:ext cx="2387256" cy="1549908"/>
                    </a:xfrm>
                    <a:prstGeom prst="rect">
                      <a:avLst/>
                    </a:prstGeom>
                  </pic:spPr>
                </pic:pic>
              </a:graphicData>
            </a:graphic>
          </wp:anchor>
        </w:drawing>
      </w:r>
    </w:p>
    <w:p w14:paraId="4618AD01">
      <w:pPr>
        <w:pStyle w:val="3"/>
        <w:spacing w:before="85"/>
        <w:ind w:left="241"/>
      </w:pPr>
      <w:r>
        <w:rPr>
          <w:color w:val="666666"/>
          <w:spacing w:val="-7"/>
        </w:rPr>
        <w:t>五、实验总结</w:t>
      </w:r>
    </w:p>
    <w:p w14:paraId="443C7377">
      <w:pPr>
        <w:pStyle w:val="4"/>
        <w:spacing w:before="63" w:line="328" w:lineRule="auto"/>
        <w:ind w:left="241" w:right="238" w:firstLine="359"/>
        <w:jc w:val="both"/>
      </w:pPr>
      <w:r>
        <w:rPr>
          <w:spacing w:val="-6"/>
        </w:rPr>
        <w:t>写这道题时思路上遇到一些困难，主要出现在打印最短路径的逻辑上面，总体上来说还是有点</w:t>
      </w:r>
      <w:r>
        <w:rPr>
          <w:spacing w:val="-8"/>
        </w:rPr>
        <w:t>难度的。通过最短路径问题的解决，我加深了对弗洛伊德算法的理解，同时也对递归有了更加熟练的掌握。在实现过程中，我遇到了一些问题，但通过逐步调试和测试，我成功解决了这些问题。这</w:t>
      </w:r>
      <w:r>
        <w:rPr>
          <w:spacing w:val="-2"/>
        </w:rPr>
        <w:t>次实验让我认识到在编写程序时应该严谨，考虑到所有可能发生的情况。</w:t>
      </w:r>
    </w:p>
    <w:p w14:paraId="584FFEC1">
      <w:pPr>
        <w:spacing w:before="0" w:line="257" w:lineRule="exact"/>
        <w:ind w:left="241" w:right="0" w:firstLine="0"/>
        <w:jc w:val="left"/>
        <w:rPr>
          <w:sz w:val="21"/>
        </w:rPr>
      </w:pPr>
      <w:r>
        <w:rPr>
          <w:color w:val="800080"/>
          <w:spacing w:val="-7"/>
          <w:sz w:val="21"/>
        </w:rPr>
        <w:t>教师评语：</w:t>
      </w:r>
    </w:p>
    <w:p w14:paraId="1B615FF3">
      <w:pPr>
        <w:spacing w:after="0" w:line="257" w:lineRule="exact"/>
        <w:jc w:val="left"/>
        <w:rPr>
          <w:sz w:val="21"/>
        </w:rPr>
        <w:sectPr>
          <w:pgSz w:w="11920" w:h="16850"/>
          <w:pgMar w:top="1460" w:right="1559" w:bottom="280" w:left="1559" w:header="720" w:footer="720" w:gutter="0"/>
          <w:cols w:space="720" w:num="1"/>
        </w:sectPr>
      </w:pPr>
    </w:p>
    <w:p w14:paraId="75A1E1BD">
      <w:pPr>
        <w:spacing w:before="45"/>
        <w:ind w:left="121" w:right="0" w:firstLine="0"/>
        <w:jc w:val="left"/>
        <w:rPr>
          <w:sz w:val="21"/>
        </w:rPr>
      </w:pPr>
      <w:r>
        <w:rPr>
          <w:color w:val="800080"/>
          <w:spacing w:val="-7"/>
          <w:sz w:val="21"/>
        </w:rPr>
        <w:t>实验成绩：</w:t>
      </w:r>
    </w:p>
    <w:p w14:paraId="383C560A">
      <w:pPr>
        <w:pStyle w:val="4"/>
        <w:spacing w:before="83"/>
        <w:ind w:left="0"/>
        <w:rPr>
          <w:sz w:val="21"/>
        </w:rPr>
      </w:pPr>
      <w:r>
        <w:br w:type="column"/>
      </w:r>
    </w:p>
    <w:p w14:paraId="6BC986B3">
      <w:pPr>
        <w:spacing w:before="0" w:line="280" w:lineRule="auto"/>
        <w:ind w:left="541" w:right="1000" w:hanging="420"/>
        <w:jc w:val="left"/>
        <w:rPr>
          <w:sz w:val="21"/>
        </w:rPr>
      </w:pPr>
      <w:r>
        <w:rPr>
          <w:color w:val="666666"/>
          <w:spacing w:val="-4"/>
          <w:sz w:val="21"/>
        </w:rPr>
        <w:t>指导教师签名：</w:t>
      </w:r>
      <w:r>
        <w:rPr>
          <w:color w:val="666666"/>
          <w:spacing w:val="-10"/>
          <w:sz w:val="21"/>
        </w:rPr>
        <w:t>批阅日期：</w:t>
      </w:r>
    </w:p>
    <w:sectPr>
      <w:pgSz w:w="11920" w:h="16850"/>
      <w:pgMar w:top="1400" w:right="1559" w:bottom="280" w:left="1559" w:header="720" w:footer="720" w:gutter="0"/>
      <w:cols w:equalWidth="0" w:num="2">
        <w:col w:w="1194" w:space="5031"/>
        <w:col w:w="257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2"/>
      <w:numFmt w:val="chineseCountingThousand"/>
      <w:lvlText w:val="%1"/>
      <w:lvlJc w:val="left"/>
      <w:pPr>
        <w:ind w:left="411" w:hanging="291"/>
        <w:jc w:val="right"/>
      </w:pPr>
      <w:rPr>
        <w:rFonts w:hint="default" w:ascii="宋体" w:hAnsi="宋体" w:eastAsia="宋体" w:cs="宋体"/>
        <w:b w:val="0"/>
        <w:bCs w:val="0"/>
        <w:i w:val="0"/>
        <w:iCs w:val="0"/>
        <w:color w:val="666666"/>
        <w:spacing w:val="0"/>
        <w:w w:val="100"/>
        <w:sz w:val="21"/>
        <w:szCs w:val="21"/>
        <w:lang w:val="en-US" w:eastAsia="en-US" w:bidi="ar-SA"/>
      </w:rPr>
    </w:lvl>
    <w:lvl w:ilvl="1" w:tentative="0">
      <w:start w:val="1"/>
      <w:numFmt w:val="decimal"/>
      <w:lvlText w:val="%2、"/>
      <w:lvlJc w:val="left"/>
      <w:pPr>
        <w:ind w:left="567" w:hanging="327"/>
        <w:jc w:val="left"/>
      </w:pPr>
      <w:rPr>
        <w:rFonts w:hint="default"/>
        <w:spacing w:val="1"/>
        <w:w w:val="99"/>
        <w:lang w:val="en-US" w:eastAsia="en-US" w:bidi="ar-SA"/>
      </w:rPr>
    </w:lvl>
    <w:lvl w:ilvl="2" w:tentative="0">
      <w:start w:val="0"/>
      <w:numFmt w:val="bullet"/>
      <w:lvlText w:val="•"/>
      <w:lvlJc w:val="left"/>
      <w:pPr>
        <w:ind w:left="1474" w:hanging="327"/>
      </w:pPr>
      <w:rPr>
        <w:rFonts w:hint="default"/>
        <w:lang w:val="en-US" w:eastAsia="en-US" w:bidi="ar-SA"/>
      </w:rPr>
    </w:lvl>
    <w:lvl w:ilvl="3" w:tentative="0">
      <w:start w:val="0"/>
      <w:numFmt w:val="bullet"/>
      <w:lvlText w:val="•"/>
      <w:lvlJc w:val="left"/>
      <w:pPr>
        <w:ind w:left="2389" w:hanging="327"/>
      </w:pPr>
      <w:rPr>
        <w:rFonts w:hint="default"/>
        <w:lang w:val="en-US" w:eastAsia="en-US" w:bidi="ar-SA"/>
      </w:rPr>
    </w:lvl>
    <w:lvl w:ilvl="4" w:tentative="0">
      <w:start w:val="0"/>
      <w:numFmt w:val="bullet"/>
      <w:lvlText w:val="•"/>
      <w:lvlJc w:val="left"/>
      <w:pPr>
        <w:ind w:left="3304" w:hanging="327"/>
      </w:pPr>
      <w:rPr>
        <w:rFonts w:hint="default"/>
        <w:lang w:val="en-US" w:eastAsia="en-US" w:bidi="ar-SA"/>
      </w:rPr>
    </w:lvl>
    <w:lvl w:ilvl="5" w:tentative="0">
      <w:start w:val="0"/>
      <w:numFmt w:val="bullet"/>
      <w:lvlText w:val="•"/>
      <w:lvlJc w:val="left"/>
      <w:pPr>
        <w:ind w:left="4219" w:hanging="327"/>
      </w:pPr>
      <w:rPr>
        <w:rFonts w:hint="default"/>
        <w:lang w:val="en-US" w:eastAsia="en-US" w:bidi="ar-SA"/>
      </w:rPr>
    </w:lvl>
    <w:lvl w:ilvl="6" w:tentative="0">
      <w:start w:val="0"/>
      <w:numFmt w:val="bullet"/>
      <w:lvlText w:val="•"/>
      <w:lvlJc w:val="left"/>
      <w:pPr>
        <w:ind w:left="5134" w:hanging="327"/>
      </w:pPr>
      <w:rPr>
        <w:rFonts w:hint="default"/>
        <w:lang w:val="en-US" w:eastAsia="en-US" w:bidi="ar-SA"/>
      </w:rPr>
    </w:lvl>
    <w:lvl w:ilvl="7" w:tentative="0">
      <w:start w:val="0"/>
      <w:numFmt w:val="bullet"/>
      <w:lvlText w:val="•"/>
      <w:lvlJc w:val="left"/>
      <w:pPr>
        <w:ind w:left="6048" w:hanging="327"/>
      </w:pPr>
      <w:rPr>
        <w:rFonts w:hint="default"/>
        <w:lang w:val="en-US" w:eastAsia="en-US" w:bidi="ar-SA"/>
      </w:rPr>
    </w:lvl>
    <w:lvl w:ilvl="8" w:tentative="0">
      <w:start w:val="0"/>
      <w:numFmt w:val="bullet"/>
      <w:lvlText w:val="•"/>
      <w:lvlJc w:val="left"/>
      <w:pPr>
        <w:ind w:left="6963" w:hanging="327"/>
      </w:pPr>
      <w:rPr>
        <w:rFonts w:hint="default"/>
        <w:lang w:val="en-US" w:eastAsia="en-US" w:bidi="ar-SA"/>
      </w:rPr>
    </w:lvl>
  </w:abstractNum>
  <w:abstractNum w:abstractNumId="1">
    <w:nsid w:val="CF092B84"/>
    <w:multiLevelType w:val="multilevel"/>
    <w:tmpl w:val="CF092B84"/>
    <w:lvl w:ilvl="0" w:tentative="0">
      <w:start w:val="2"/>
      <w:numFmt w:val="chineseCountingThousand"/>
      <w:lvlText w:val="%1"/>
      <w:lvlJc w:val="left"/>
      <w:pPr>
        <w:ind w:left="411" w:hanging="291"/>
        <w:jc w:val="right"/>
      </w:pPr>
      <w:rPr>
        <w:rFonts w:hint="default" w:ascii="宋体" w:hAnsi="宋体" w:eastAsia="宋体" w:cs="宋体"/>
        <w:b w:val="0"/>
        <w:bCs w:val="0"/>
        <w:i w:val="0"/>
        <w:iCs w:val="0"/>
        <w:color w:val="666666"/>
        <w:spacing w:val="0"/>
        <w:w w:val="100"/>
        <w:sz w:val="21"/>
        <w:szCs w:val="21"/>
        <w:lang w:val="en-US" w:eastAsia="en-US" w:bidi="ar-SA"/>
      </w:rPr>
    </w:lvl>
    <w:lvl w:ilvl="1" w:tentative="0">
      <w:start w:val="1"/>
      <w:numFmt w:val="decimal"/>
      <w:lvlText w:val="%2、"/>
      <w:lvlJc w:val="left"/>
      <w:pPr>
        <w:ind w:left="567" w:hanging="327"/>
        <w:jc w:val="left"/>
      </w:pPr>
      <w:rPr>
        <w:rFonts w:hint="default"/>
        <w:spacing w:val="1"/>
        <w:w w:val="99"/>
        <w:lang w:val="en-US" w:eastAsia="en-US" w:bidi="ar-SA"/>
      </w:rPr>
    </w:lvl>
    <w:lvl w:ilvl="2" w:tentative="0">
      <w:start w:val="0"/>
      <w:numFmt w:val="bullet"/>
      <w:lvlText w:val="•"/>
      <w:lvlJc w:val="left"/>
      <w:pPr>
        <w:ind w:left="1474" w:hanging="327"/>
      </w:pPr>
      <w:rPr>
        <w:rFonts w:hint="default"/>
        <w:lang w:val="en-US" w:eastAsia="en-US" w:bidi="ar-SA"/>
      </w:rPr>
    </w:lvl>
    <w:lvl w:ilvl="3" w:tentative="0">
      <w:start w:val="0"/>
      <w:numFmt w:val="bullet"/>
      <w:lvlText w:val="•"/>
      <w:lvlJc w:val="left"/>
      <w:pPr>
        <w:ind w:left="2389" w:hanging="327"/>
      </w:pPr>
      <w:rPr>
        <w:rFonts w:hint="default"/>
        <w:lang w:val="en-US" w:eastAsia="en-US" w:bidi="ar-SA"/>
      </w:rPr>
    </w:lvl>
    <w:lvl w:ilvl="4" w:tentative="0">
      <w:start w:val="0"/>
      <w:numFmt w:val="bullet"/>
      <w:lvlText w:val="•"/>
      <w:lvlJc w:val="left"/>
      <w:pPr>
        <w:ind w:left="3304" w:hanging="327"/>
      </w:pPr>
      <w:rPr>
        <w:rFonts w:hint="default"/>
        <w:lang w:val="en-US" w:eastAsia="en-US" w:bidi="ar-SA"/>
      </w:rPr>
    </w:lvl>
    <w:lvl w:ilvl="5" w:tentative="0">
      <w:start w:val="0"/>
      <w:numFmt w:val="bullet"/>
      <w:lvlText w:val="•"/>
      <w:lvlJc w:val="left"/>
      <w:pPr>
        <w:ind w:left="4219" w:hanging="327"/>
      </w:pPr>
      <w:rPr>
        <w:rFonts w:hint="default"/>
        <w:lang w:val="en-US" w:eastAsia="en-US" w:bidi="ar-SA"/>
      </w:rPr>
    </w:lvl>
    <w:lvl w:ilvl="6" w:tentative="0">
      <w:start w:val="0"/>
      <w:numFmt w:val="bullet"/>
      <w:lvlText w:val="•"/>
      <w:lvlJc w:val="left"/>
      <w:pPr>
        <w:ind w:left="5134" w:hanging="327"/>
      </w:pPr>
      <w:rPr>
        <w:rFonts w:hint="default"/>
        <w:lang w:val="en-US" w:eastAsia="en-US" w:bidi="ar-SA"/>
      </w:rPr>
    </w:lvl>
    <w:lvl w:ilvl="7" w:tentative="0">
      <w:start w:val="0"/>
      <w:numFmt w:val="bullet"/>
      <w:lvlText w:val="•"/>
      <w:lvlJc w:val="left"/>
      <w:pPr>
        <w:ind w:left="6048" w:hanging="327"/>
      </w:pPr>
      <w:rPr>
        <w:rFonts w:hint="default"/>
        <w:lang w:val="en-US" w:eastAsia="en-US" w:bidi="ar-SA"/>
      </w:rPr>
    </w:lvl>
    <w:lvl w:ilvl="8" w:tentative="0">
      <w:start w:val="0"/>
      <w:numFmt w:val="bullet"/>
      <w:lvlText w:val="•"/>
      <w:lvlJc w:val="left"/>
      <w:pPr>
        <w:ind w:left="6963" w:hanging="327"/>
      </w:pPr>
      <w:rPr>
        <w:rFonts w:hint="default"/>
        <w:lang w:val="en-US" w:eastAsia="en-US" w:bidi="ar-SA"/>
      </w:rPr>
    </w:lvl>
  </w:abstractNum>
  <w:abstractNum w:abstractNumId="2">
    <w:nsid w:val="0053208E"/>
    <w:multiLevelType w:val="multilevel"/>
    <w:tmpl w:val="0053208E"/>
    <w:lvl w:ilvl="0" w:tentative="0">
      <w:start w:val="2"/>
      <w:numFmt w:val="chineseCountingThousand"/>
      <w:lvlText w:val="%1"/>
      <w:lvlJc w:val="left"/>
      <w:pPr>
        <w:ind w:left="411" w:hanging="291"/>
        <w:jc w:val="right"/>
      </w:pPr>
      <w:rPr>
        <w:rFonts w:hint="default" w:ascii="宋体" w:hAnsi="宋体" w:eastAsia="宋体" w:cs="宋体"/>
        <w:b w:val="0"/>
        <w:bCs w:val="0"/>
        <w:i w:val="0"/>
        <w:iCs w:val="0"/>
        <w:color w:val="666666"/>
        <w:spacing w:val="0"/>
        <w:w w:val="100"/>
        <w:sz w:val="21"/>
        <w:szCs w:val="21"/>
        <w:lang w:val="en-US" w:eastAsia="en-US" w:bidi="ar-SA"/>
      </w:rPr>
    </w:lvl>
    <w:lvl w:ilvl="1" w:tentative="0">
      <w:start w:val="1"/>
      <w:numFmt w:val="decimal"/>
      <w:lvlText w:val="%2、"/>
      <w:lvlJc w:val="left"/>
      <w:pPr>
        <w:ind w:left="567" w:hanging="327"/>
        <w:jc w:val="left"/>
      </w:pPr>
      <w:rPr>
        <w:rFonts w:hint="default"/>
        <w:spacing w:val="1"/>
        <w:w w:val="99"/>
        <w:lang w:val="en-US" w:eastAsia="en-US" w:bidi="ar-SA"/>
      </w:rPr>
    </w:lvl>
    <w:lvl w:ilvl="2" w:tentative="0">
      <w:start w:val="0"/>
      <w:numFmt w:val="bullet"/>
      <w:lvlText w:val="•"/>
      <w:lvlJc w:val="left"/>
      <w:pPr>
        <w:ind w:left="1474" w:hanging="327"/>
      </w:pPr>
      <w:rPr>
        <w:rFonts w:hint="default"/>
        <w:lang w:val="en-US" w:eastAsia="en-US" w:bidi="ar-SA"/>
      </w:rPr>
    </w:lvl>
    <w:lvl w:ilvl="3" w:tentative="0">
      <w:start w:val="0"/>
      <w:numFmt w:val="bullet"/>
      <w:lvlText w:val="•"/>
      <w:lvlJc w:val="left"/>
      <w:pPr>
        <w:ind w:left="2389" w:hanging="327"/>
      </w:pPr>
      <w:rPr>
        <w:rFonts w:hint="default"/>
        <w:lang w:val="en-US" w:eastAsia="en-US" w:bidi="ar-SA"/>
      </w:rPr>
    </w:lvl>
    <w:lvl w:ilvl="4" w:tentative="0">
      <w:start w:val="0"/>
      <w:numFmt w:val="bullet"/>
      <w:lvlText w:val="•"/>
      <w:lvlJc w:val="left"/>
      <w:pPr>
        <w:ind w:left="3304" w:hanging="327"/>
      </w:pPr>
      <w:rPr>
        <w:rFonts w:hint="default"/>
        <w:lang w:val="en-US" w:eastAsia="en-US" w:bidi="ar-SA"/>
      </w:rPr>
    </w:lvl>
    <w:lvl w:ilvl="5" w:tentative="0">
      <w:start w:val="0"/>
      <w:numFmt w:val="bullet"/>
      <w:lvlText w:val="•"/>
      <w:lvlJc w:val="left"/>
      <w:pPr>
        <w:ind w:left="4219" w:hanging="327"/>
      </w:pPr>
      <w:rPr>
        <w:rFonts w:hint="default"/>
        <w:lang w:val="en-US" w:eastAsia="en-US" w:bidi="ar-SA"/>
      </w:rPr>
    </w:lvl>
    <w:lvl w:ilvl="6" w:tentative="0">
      <w:start w:val="0"/>
      <w:numFmt w:val="bullet"/>
      <w:lvlText w:val="•"/>
      <w:lvlJc w:val="left"/>
      <w:pPr>
        <w:ind w:left="5134" w:hanging="327"/>
      </w:pPr>
      <w:rPr>
        <w:rFonts w:hint="default"/>
        <w:lang w:val="en-US" w:eastAsia="en-US" w:bidi="ar-SA"/>
      </w:rPr>
    </w:lvl>
    <w:lvl w:ilvl="7" w:tentative="0">
      <w:start w:val="0"/>
      <w:numFmt w:val="bullet"/>
      <w:lvlText w:val="•"/>
      <w:lvlJc w:val="left"/>
      <w:pPr>
        <w:ind w:left="6048" w:hanging="327"/>
      </w:pPr>
      <w:rPr>
        <w:rFonts w:hint="default"/>
        <w:lang w:val="en-US" w:eastAsia="en-US" w:bidi="ar-SA"/>
      </w:rPr>
    </w:lvl>
    <w:lvl w:ilvl="8" w:tentative="0">
      <w:start w:val="0"/>
      <w:numFmt w:val="bullet"/>
      <w:lvlText w:val="•"/>
      <w:lvlJc w:val="left"/>
      <w:pPr>
        <w:ind w:left="6963" w:hanging="327"/>
      </w:pPr>
      <w:rPr>
        <w:rFonts w:hint="default"/>
        <w:lang w:val="en-US" w:eastAsia="en-US" w:bidi="ar-SA"/>
      </w:rPr>
    </w:lvl>
  </w:abstractNum>
  <w:abstractNum w:abstractNumId="3">
    <w:nsid w:val="59ADCABA"/>
    <w:multiLevelType w:val="multilevel"/>
    <w:tmpl w:val="59ADCABA"/>
    <w:lvl w:ilvl="0" w:tentative="0">
      <w:start w:val="2"/>
      <w:numFmt w:val="chineseCountingThousand"/>
      <w:lvlText w:val="%1"/>
      <w:lvlJc w:val="left"/>
      <w:pPr>
        <w:ind w:left="411" w:hanging="291"/>
        <w:jc w:val="right"/>
      </w:pPr>
      <w:rPr>
        <w:rFonts w:hint="default" w:ascii="宋体" w:hAnsi="宋体" w:eastAsia="宋体" w:cs="宋体"/>
        <w:b w:val="0"/>
        <w:bCs w:val="0"/>
        <w:i w:val="0"/>
        <w:iCs w:val="0"/>
        <w:color w:val="666666"/>
        <w:spacing w:val="0"/>
        <w:w w:val="100"/>
        <w:sz w:val="21"/>
        <w:szCs w:val="21"/>
        <w:lang w:val="en-US" w:eastAsia="en-US" w:bidi="ar-SA"/>
      </w:rPr>
    </w:lvl>
    <w:lvl w:ilvl="1" w:tentative="0">
      <w:start w:val="1"/>
      <w:numFmt w:val="decimal"/>
      <w:lvlText w:val="%2、"/>
      <w:lvlJc w:val="left"/>
      <w:pPr>
        <w:ind w:left="567" w:hanging="327"/>
        <w:jc w:val="left"/>
      </w:pPr>
      <w:rPr>
        <w:rFonts w:hint="default"/>
        <w:spacing w:val="1"/>
        <w:w w:val="99"/>
        <w:lang w:val="en-US" w:eastAsia="en-US" w:bidi="ar-SA"/>
      </w:rPr>
    </w:lvl>
    <w:lvl w:ilvl="2" w:tentative="0">
      <w:start w:val="0"/>
      <w:numFmt w:val="bullet"/>
      <w:lvlText w:val="•"/>
      <w:lvlJc w:val="left"/>
      <w:pPr>
        <w:ind w:left="1474" w:hanging="327"/>
      </w:pPr>
      <w:rPr>
        <w:rFonts w:hint="default"/>
        <w:lang w:val="en-US" w:eastAsia="en-US" w:bidi="ar-SA"/>
      </w:rPr>
    </w:lvl>
    <w:lvl w:ilvl="3" w:tentative="0">
      <w:start w:val="0"/>
      <w:numFmt w:val="bullet"/>
      <w:lvlText w:val="•"/>
      <w:lvlJc w:val="left"/>
      <w:pPr>
        <w:ind w:left="2389" w:hanging="327"/>
      </w:pPr>
      <w:rPr>
        <w:rFonts w:hint="default"/>
        <w:lang w:val="en-US" w:eastAsia="en-US" w:bidi="ar-SA"/>
      </w:rPr>
    </w:lvl>
    <w:lvl w:ilvl="4" w:tentative="0">
      <w:start w:val="0"/>
      <w:numFmt w:val="bullet"/>
      <w:lvlText w:val="•"/>
      <w:lvlJc w:val="left"/>
      <w:pPr>
        <w:ind w:left="3304" w:hanging="327"/>
      </w:pPr>
      <w:rPr>
        <w:rFonts w:hint="default"/>
        <w:lang w:val="en-US" w:eastAsia="en-US" w:bidi="ar-SA"/>
      </w:rPr>
    </w:lvl>
    <w:lvl w:ilvl="5" w:tentative="0">
      <w:start w:val="0"/>
      <w:numFmt w:val="bullet"/>
      <w:lvlText w:val="•"/>
      <w:lvlJc w:val="left"/>
      <w:pPr>
        <w:ind w:left="4219" w:hanging="327"/>
      </w:pPr>
      <w:rPr>
        <w:rFonts w:hint="default"/>
        <w:lang w:val="en-US" w:eastAsia="en-US" w:bidi="ar-SA"/>
      </w:rPr>
    </w:lvl>
    <w:lvl w:ilvl="6" w:tentative="0">
      <w:start w:val="0"/>
      <w:numFmt w:val="bullet"/>
      <w:lvlText w:val="•"/>
      <w:lvlJc w:val="left"/>
      <w:pPr>
        <w:ind w:left="5134" w:hanging="327"/>
      </w:pPr>
      <w:rPr>
        <w:rFonts w:hint="default"/>
        <w:lang w:val="en-US" w:eastAsia="en-US" w:bidi="ar-SA"/>
      </w:rPr>
    </w:lvl>
    <w:lvl w:ilvl="7" w:tentative="0">
      <w:start w:val="0"/>
      <w:numFmt w:val="bullet"/>
      <w:lvlText w:val="•"/>
      <w:lvlJc w:val="left"/>
      <w:pPr>
        <w:ind w:left="6048" w:hanging="327"/>
      </w:pPr>
      <w:rPr>
        <w:rFonts w:hint="default"/>
        <w:lang w:val="en-US" w:eastAsia="en-US" w:bidi="ar-SA"/>
      </w:rPr>
    </w:lvl>
    <w:lvl w:ilvl="8" w:tentative="0">
      <w:start w:val="0"/>
      <w:numFmt w:val="bullet"/>
      <w:lvlText w:val="•"/>
      <w:lvlJc w:val="left"/>
      <w:pPr>
        <w:ind w:left="6963" w:hanging="327"/>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4A8D1D55"/>
    <w:rsid w:val="62CE11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qFormat/>
    <w:uiPriority w:val="1"/>
    <w:pPr>
      <w:spacing w:line="563" w:lineRule="exact"/>
      <w:ind w:left="241"/>
      <w:outlineLvl w:val="1"/>
    </w:pPr>
    <w:rPr>
      <w:rFonts w:ascii="Microsoft JhengHei" w:hAnsi="Microsoft JhengHei" w:eastAsia="Microsoft JhengHei" w:cs="Microsoft JhengHei"/>
      <w:b/>
      <w:bCs/>
      <w:sz w:val="36"/>
      <w:szCs w:val="36"/>
      <w:lang w:val="en-US" w:eastAsia="en-US" w:bidi="ar-SA"/>
    </w:rPr>
  </w:style>
  <w:style w:type="paragraph" w:styleId="3">
    <w:name w:val="heading 2"/>
    <w:basedOn w:val="1"/>
    <w:qFormat/>
    <w:uiPriority w:val="1"/>
    <w:pPr>
      <w:ind w:left="121"/>
      <w:outlineLvl w:val="2"/>
    </w:pPr>
    <w:rPr>
      <w:rFonts w:ascii="宋体" w:hAnsi="宋体" w:eastAsia="宋体" w:cs="宋体"/>
      <w:sz w:val="21"/>
      <w:szCs w:val="21"/>
      <w:lang w:val="en-US" w:eastAsia="en-US" w:bidi="ar-SA"/>
    </w:rPr>
  </w:style>
  <w:style w:type="character" w:default="1" w:styleId="6">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3"/>
      <w:ind w:left="601"/>
    </w:pPr>
    <w:rPr>
      <w:rFonts w:ascii="宋体" w:hAnsi="宋体" w:eastAsia="宋体" w:cs="宋体"/>
      <w:sz w:val="20"/>
      <w:szCs w:val="20"/>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53"/>
      <w:ind w:left="598" w:hanging="357"/>
    </w:pPr>
    <w:rPr>
      <w:rFonts w:ascii="宋体" w:hAnsi="宋体" w:eastAsia="宋体" w:cs="宋体"/>
      <w:lang w:val="en-US" w:eastAsia="en-US" w:bidi="ar-SA"/>
    </w:rPr>
  </w:style>
  <w:style w:type="paragraph" w:customStyle="1" w:styleId="9">
    <w:name w:val="Table Paragraph"/>
    <w:basedOn w:val="1"/>
    <w:qFormat/>
    <w:uiPriority w:val="1"/>
    <w:pPr>
      <w:spacing w:before="73" w:line="237" w:lineRule="exact"/>
      <w:ind w:left="122"/>
    </w:pPr>
    <w:rPr>
      <w:rFonts w:ascii="宋体" w:hAnsi="宋体" w:eastAsia="宋体" w:cs="宋体"/>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4511</Words>
  <Characters>5438</Characters>
  <TotalTime>0</TotalTime>
  <ScaleCrop>false</ScaleCrop>
  <LinksUpToDate>false</LinksUpToDate>
  <CharactersWithSpaces>5615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2026-08-08T05:27:00Z</dcterms:created>
  <dc:creator>dan</dc:creator>
  <cp:lastModifiedBy>张永和</cp:lastModifiedBy>
  <dcterms:modified xsi:type="dcterms:W3CDTF">2026-08-08T05:29:05Z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2025-05-25T00:00:00Z</vt:filetime>
  </property>
  <property fmtid="{D5CDD505-2E9C-101B-9397-08002B2CF9AE}" pid="4" name="Creator">
    <vt:lpwstr>Microsoft® Word 适用于 Microsoft 365</vt:lpwstr>
  </property>
  <property fmtid="{D5CDD505-2E9C-101B-9397-08002B2CF9AE}" pid="5" name="LastSaved">
    <vt:filetime>2026-08-08T00:00:00Z</vt:filetime>
  </property>
  <property fmtid="{D5CDD505-2E9C-101B-9397-08002B2CF9AE}" pid="6" name="Producer">
    <vt:lpwstr>3-Heights(TM) PDF Security Shell 4.8.25.2 (http://www.pdf-tools.com)</vt:lpwstr>
  </property>
  <property fmtid="{D5CDD505-2E9C-101B-9397-08002B2CF9AE}" pid="7" name="KSOTemplateDocerSaveRecord">
    <vt:lpwstr>eyJoZGlkIjoiZTcyMjUxMGEzOWUwMmQ2MTBkYjg1ZWRkYmY4NTc4NjciLCJ1c2VySWQiOiIxNjU5NDg5NDM1In0=</vt:lpwstr>
  </property>
  <property fmtid="{D5CDD505-2E9C-101B-9397-08002B2CF9AE}" pid="8" name="KSOProductBuildVer">
    <vt:lpwstr>2052-12.1.0.24031</vt:lpwstr>
  </property>
  <property fmtid="{D5CDD505-2E9C-101B-9397-08002B2CF9AE}" pid="9" name="ICV">
    <vt:lpwstr>D2596D5CA9B443FEB0E60E7A3AEB95BD_12</vt:lpwstr>
  </property>
</Properties>
</file>