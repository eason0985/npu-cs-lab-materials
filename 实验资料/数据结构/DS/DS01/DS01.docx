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18B7F">
      <w:pPr>
        <w:pStyle w:val="5"/>
      </w:pPr>
      <w:r>
        <w:rPr>
          <w:spacing w:val="-5"/>
        </w:rPr>
        <w:t>《数据结构》实验报告</w:t>
      </w:r>
    </w:p>
    <w:p w14:paraId="0F1A8E0E">
      <w:pPr>
        <w:spacing w:before="126"/>
        <w:ind w:left="120" w:right="0" w:firstLine="0"/>
        <w:jc w:val="left"/>
        <w:rPr>
          <w:rFonts w:ascii="宋体" w:eastAsia="宋体"/>
          <w:sz w:val="21"/>
        </w:rPr>
      </w:pPr>
      <w:r>
        <w:rPr>
          <w:rFonts w:ascii="宋体" w:eastAsia="宋体"/>
          <w:spacing w:val="-2"/>
          <w:sz w:val="21"/>
        </w:rPr>
        <w:t xml:space="preserve">班级: </w:t>
      </w:r>
      <w:r>
        <w:rPr>
          <w:rFonts w:ascii="宋体" w:eastAsia="宋体"/>
          <w:spacing w:val="4"/>
          <w:sz w:val="21"/>
          <w:u w:val="none"/>
        </w:rPr>
        <w:t xml:space="preserve"> 姓 名: 学 号:</w:t>
      </w:r>
      <w:r>
        <w:rPr>
          <w:rFonts w:ascii="宋体" w:eastAsia="宋体"/>
          <w:spacing w:val="9"/>
          <w:sz w:val="21"/>
          <w:u w:val="none"/>
        </w:rPr>
        <w:t xml:space="preserve"> </w:t>
      </w:r>
      <w:r>
        <w:fldChar w:fldCharType="begin"/>
      </w:r>
      <w:r>
        <w:instrText xml:space="preserve"> HYPERLINK "mailto:13891175917@163.com日" \h </w:instrText>
      </w:r>
      <w:r>
        <w:fldChar w:fldCharType="separate"/>
      </w:r>
      <w:r>
        <w:rPr>
          <w:rFonts w:ascii="宋体" w:eastAsia="宋体"/>
          <w:sz w:val="21"/>
          <w:u w:val="none"/>
        </w:rPr>
        <w:t>E-mail:</w:t>
      </w:r>
      <w:r>
        <w:rPr>
          <w:rFonts w:ascii="宋体" w:eastAsia="宋体"/>
          <w:spacing w:val="7"/>
          <w:sz w:val="21"/>
          <w:u w:val="single"/>
        </w:rPr>
        <w:t xml:space="preserve"> </w:t>
      </w:r>
      <w:r>
        <w:rPr>
          <w:rFonts w:ascii="宋体" w:eastAsia="宋体"/>
          <w:spacing w:val="-10"/>
          <w:sz w:val="21"/>
          <w:u w:val="none"/>
        </w:rPr>
        <w:t>日</w:t>
      </w:r>
      <w:r>
        <w:rPr>
          <w:rFonts w:ascii="宋体" w:eastAsia="宋体"/>
          <w:spacing w:val="-10"/>
          <w:sz w:val="21"/>
          <w:u w:val="none"/>
        </w:rPr>
        <w:fldChar w:fldCharType="end"/>
      </w:r>
      <w:r>
        <w:rPr>
          <w:rFonts w:ascii="宋体" w:eastAsia="宋体"/>
          <w:spacing w:val="-2"/>
          <w:sz w:val="21"/>
        </w:rPr>
        <w:t>期:</w:t>
      </w:r>
      <w:r>
        <w:rPr>
          <w:rFonts w:ascii="宋体" w:eastAsia="宋体"/>
          <w:spacing w:val="-2"/>
          <w:sz w:val="21"/>
          <w:u w:val="single"/>
        </w:rPr>
        <w:t>3</w:t>
      </w:r>
      <w:r>
        <w:rPr>
          <w:rFonts w:ascii="宋体" w:eastAsia="宋体"/>
          <w:spacing w:val="-35"/>
          <w:sz w:val="21"/>
          <w:u w:val="single"/>
        </w:rPr>
        <w:t xml:space="preserve"> 月 </w:t>
      </w:r>
      <w:r>
        <w:rPr>
          <w:rFonts w:ascii="宋体" w:eastAsia="宋体"/>
          <w:spacing w:val="-2"/>
          <w:sz w:val="21"/>
          <w:u w:val="single"/>
        </w:rPr>
        <w:t>15</w:t>
      </w:r>
      <w:r>
        <w:rPr>
          <w:rFonts w:ascii="宋体" w:eastAsia="宋体"/>
          <w:spacing w:val="-31"/>
          <w:sz w:val="21"/>
          <w:u w:val="single"/>
        </w:rPr>
        <w:t xml:space="preserve"> 日</w:t>
      </w:r>
    </w:p>
    <w:p w14:paraId="17B39291">
      <w:pPr>
        <w:pStyle w:val="4"/>
        <w:spacing w:before="5"/>
        <w:ind w:left="0"/>
        <w:rPr>
          <w:rFonts w:ascii="宋体"/>
          <w:sz w:val="21"/>
        </w:rPr>
      </w:pPr>
    </w:p>
    <w:p w14:paraId="0BDD4038">
      <w:pPr>
        <w:pStyle w:val="2"/>
        <w:spacing w:before="1"/>
      </w:pPr>
      <w:r>
        <w:rPr>
          <w:color w:val="666666"/>
          <w:spacing w:val="-4"/>
        </w:rPr>
        <w:t>◎实验题目:</w:t>
      </w:r>
    </w:p>
    <w:p w14:paraId="599447A4">
      <w:pPr>
        <w:pStyle w:val="4"/>
        <w:spacing w:before="11"/>
        <w:ind w:left="0"/>
        <w:rPr>
          <w:rFonts w:ascii="宋体"/>
          <w:b/>
          <w:sz w:val="21"/>
        </w:rPr>
      </w:pPr>
      <w:bookmarkStart w:id="0" w:name="_GoBack"/>
      <w:bookmarkEnd w:id="0"/>
    </w:p>
    <w:p w14:paraId="0C9E93B4">
      <w:pPr>
        <w:spacing w:before="0"/>
        <w:ind w:left="120" w:right="0" w:firstLine="0"/>
        <w:jc w:val="left"/>
        <w:rPr>
          <w:rFonts w:hint="eastAsia" w:ascii="宋体" w:eastAsia="宋体"/>
          <w:b/>
          <w:sz w:val="20"/>
        </w:rPr>
      </w:pPr>
      <w:r>
        <w:rPr>
          <w:rFonts w:hint="eastAsia" w:ascii="宋体" w:eastAsia="宋体"/>
          <w:b/>
          <w:spacing w:val="-4"/>
          <w:sz w:val="20"/>
        </w:rPr>
        <w:t>实验一：</w:t>
      </w:r>
    </w:p>
    <w:p w14:paraId="4811F32C">
      <w:pPr>
        <w:pStyle w:val="4"/>
        <w:spacing w:before="103"/>
        <w:ind w:left="0"/>
        <w:rPr>
          <w:rFonts w:ascii="宋体"/>
          <w:b/>
          <w:sz w:val="20"/>
        </w:rPr>
      </w:pPr>
      <w:r>
        <w:drawing>
          <wp:anchor distT="0" distB="0" distL="0" distR="0" simplePos="0" relativeHeight="251659264" behindDoc="1" locked="0" layoutInCell="1" allowOverlap="1">
            <wp:simplePos x="0" y="0"/>
            <wp:positionH relativeFrom="page">
              <wp:posOffset>1143000</wp:posOffset>
            </wp:positionH>
            <wp:positionV relativeFrom="paragraph">
              <wp:posOffset>245745</wp:posOffset>
            </wp:positionV>
            <wp:extent cx="5304155" cy="24371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304164" cy="2436876"/>
                    </a:xfrm>
                    <a:prstGeom prst="rect">
                      <a:avLst/>
                    </a:prstGeom>
                  </pic:spPr>
                </pic:pic>
              </a:graphicData>
            </a:graphic>
          </wp:anchor>
        </w:drawing>
      </w:r>
    </w:p>
    <w:p w14:paraId="31465D32">
      <w:pPr>
        <w:pStyle w:val="4"/>
        <w:spacing w:before="103"/>
        <w:ind w:left="0"/>
        <w:rPr>
          <w:rFonts w:ascii="宋体"/>
          <w:b/>
          <w:sz w:val="20"/>
        </w:rPr>
      </w:pPr>
    </w:p>
    <w:p w14:paraId="58C7C935">
      <w:pPr>
        <w:spacing w:before="0"/>
        <w:ind w:left="120" w:right="0" w:firstLine="0"/>
        <w:jc w:val="left"/>
        <w:rPr>
          <w:rFonts w:hint="eastAsia" w:ascii="宋体" w:eastAsia="宋体"/>
          <w:b/>
          <w:sz w:val="20"/>
        </w:rPr>
      </w:pPr>
      <w:r>
        <w:rPr>
          <w:rFonts w:hint="eastAsia" w:ascii="宋体" w:eastAsia="宋体"/>
          <w:b/>
          <w:spacing w:val="-4"/>
          <w:sz w:val="20"/>
        </w:rPr>
        <w:t>实验二：</w:t>
      </w:r>
    </w:p>
    <w:p w14:paraId="4DC0725C">
      <w:pPr>
        <w:pStyle w:val="4"/>
        <w:spacing w:before="9"/>
        <w:ind w:left="0"/>
        <w:rPr>
          <w:rFonts w:ascii="宋体"/>
          <w:b/>
          <w:sz w:val="20"/>
        </w:rPr>
      </w:pPr>
      <w:r>
        <w:drawing>
          <wp:anchor distT="0" distB="0" distL="0" distR="0" simplePos="0" relativeHeight="251659264" behindDoc="1" locked="0" layoutInCell="1" allowOverlap="1">
            <wp:simplePos x="0" y="0"/>
            <wp:positionH relativeFrom="page">
              <wp:posOffset>1143000</wp:posOffset>
            </wp:positionH>
            <wp:positionV relativeFrom="paragraph">
              <wp:posOffset>186055</wp:posOffset>
            </wp:positionV>
            <wp:extent cx="5259705" cy="293306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59559" cy="2933033"/>
                    </a:xfrm>
                    <a:prstGeom prst="rect">
                      <a:avLst/>
                    </a:prstGeom>
                  </pic:spPr>
                </pic:pic>
              </a:graphicData>
            </a:graphic>
          </wp:anchor>
        </w:drawing>
      </w:r>
    </w:p>
    <w:p w14:paraId="1827F904">
      <w:pPr>
        <w:pStyle w:val="4"/>
        <w:spacing w:before="35"/>
        <w:ind w:left="0"/>
        <w:rPr>
          <w:rFonts w:ascii="宋体"/>
          <w:b/>
          <w:sz w:val="20"/>
        </w:rPr>
      </w:pPr>
    </w:p>
    <w:p w14:paraId="2D5DD3C4">
      <w:pPr>
        <w:spacing w:before="1"/>
        <w:ind w:left="120" w:right="0" w:firstLine="0"/>
        <w:jc w:val="left"/>
        <w:rPr>
          <w:rFonts w:hint="eastAsia" w:ascii="宋体" w:hAnsi="宋体" w:eastAsia="宋体"/>
          <w:b/>
          <w:sz w:val="21"/>
        </w:rPr>
      </w:pPr>
      <w:r>
        <w:rPr>
          <w:rFonts w:hint="eastAsia" w:ascii="宋体" w:hAnsi="宋体" w:eastAsia="宋体"/>
          <w:b/>
          <w:color w:val="666666"/>
          <w:spacing w:val="-4"/>
          <w:sz w:val="21"/>
        </w:rPr>
        <w:t>◎实验目的：</w:t>
      </w:r>
    </w:p>
    <w:p w14:paraId="312685CC">
      <w:pPr>
        <w:pStyle w:val="4"/>
        <w:spacing w:before="5"/>
        <w:ind w:left="0"/>
        <w:rPr>
          <w:rFonts w:ascii="宋体"/>
          <w:b/>
          <w:sz w:val="21"/>
        </w:rPr>
      </w:pPr>
    </w:p>
    <w:p w14:paraId="7C2E3F75">
      <w:pPr>
        <w:spacing w:before="1" w:line="484" w:lineRule="auto"/>
        <w:ind w:left="120" w:right="914" w:firstLine="0"/>
        <w:jc w:val="left"/>
        <w:rPr>
          <w:rFonts w:hint="eastAsia" w:ascii="宋体" w:eastAsia="宋体"/>
          <w:b/>
          <w:sz w:val="21"/>
        </w:rPr>
      </w:pPr>
      <w:r>
        <w:rPr>
          <w:rFonts w:hint="eastAsia" w:ascii="宋体" w:eastAsia="宋体"/>
          <w:b/>
          <w:spacing w:val="-2"/>
          <w:sz w:val="21"/>
        </w:rPr>
        <w:t>实验一：熟悉线性表之顺序表的基本操作，如初始化、插入、读取、合并等操作。实验二：实现高精度数值计算，熟悉双向链表的基本操作</w:t>
      </w:r>
    </w:p>
    <w:p w14:paraId="75074A5B">
      <w:pPr>
        <w:spacing w:after="0" w:line="484" w:lineRule="auto"/>
        <w:jc w:val="left"/>
        <w:rPr>
          <w:rFonts w:hint="eastAsia" w:ascii="宋体" w:eastAsia="宋体"/>
          <w:sz w:val="21"/>
        </w:rPr>
        <w:sectPr>
          <w:type w:val="continuous"/>
          <w:pgSz w:w="11910" w:h="16840"/>
          <w:pgMar w:top="1500" w:right="1600" w:bottom="280" w:left="1680" w:header="720" w:footer="720" w:gutter="0"/>
          <w:cols w:space="720" w:num="1"/>
        </w:sectPr>
      </w:pPr>
    </w:p>
    <w:p w14:paraId="67D46B49">
      <w:pPr>
        <w:spacing w:before="41" w:line="273" w:lineRule="auto"/>
        <w:ind w:left="120" w:right="7236" w:firstLine="0"/>
        <w:jc w:val="left"/>
        <w:rPr>
          <w:rFonts w:hint="eastAsia" w:ascii="宋体" w:hAnsi="宋体" w:eastAsia="宋体"/>
          <w:b/>
          <w:sz w:val="21"/>
        </w:rPr>
      </w:pPr>
      <w:r>
        <w:drawing>
          <wp:anchor distT="0" distB="0" distL="0" distR="0" simplePos="0" relativeHeight="251660288" behindDoc="1" locked="0" layoutInCell="1" allowOverlap="1">
            <wp:simplePos x="0" y="0"/>
            <wp:positionH relativeFrom="page">
              <wp:posOffset>1143000</wp:posOffset>
            </wp:positionH>
            <wp:positionV relativeFrom="paragraph">
              <wp:posOffset>431165</wp:posOffset>
            </wp:positionV>
            <wp:extent cx="2831465" cy="15411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31593" cy="1541335"/>
                    </a:xfrm>
                    <a:prstGeom prst="rect">
                      <a:avLst/>
                    </a:prstGeom>
                  </pic:spPr>
                </pic:pic>
              </a:graphicData>
            </a:graphic>
          </wp:anchor>
        </w:drawing>
      </w:r>
      <w:r>
        <w:rPr>
          <w:rFonts w:hint="eastAsia" w:ascii="宋体" w:hAnsi="宋体" w:eastAsia="宋体"/>
          <w:b/>
          <w:color w:val="666666"/>
          <w:spacing w:val="-2"/>
          <w:sz w:val="21"/>
        </w:rPr>
        <w:t>◎实验内容：</w:t>
      </w:r>
      <w:r>
        <w:rPr>
          <w:rFonts w:hint="eastAsia" w:ascii="宋体" w:hAnsi="宋体" w:eastAsia="宋体"/>
          <w:b/>
          <w:color w:val="666666"/>
          <w:spacing w:val="-4"/>
          <w:sz w:val="21"/>
        </w:rPr>
        <w:t>实验一：</w:t>
      </w:r>
    </w:p>
    <w:p w14:paraId="77B9DC06">
      <w:pPr>
        <w:spacing w:before="54"/>
        <w:ind w:left="120" w:right="0" w:firstLine="0"/>
        <w:jc w:val="left"/>
        <w:rPr>
          <w:rFonts w:ascii="宋体" w:eastAsia="宋体"/>
          <w:sz w:val="21"/>
        </w:rPr>
      </w:pPr>
      <w:r>
        <w:rPr>
          <w:rFonts w:ascii="宋体" w:eastAsia="宋体"/>
          <w:spacing w:val="-4"/>
          <w:sz w:val="21"/>
        </w:rPr>
        <w:t>实验二：</w:t>
      </w:r>
    </w:p>
    <w:p w14:paraId="6BE20F84">
      <w:pPr>
        <w:pStyle w:val="4"/>
        <w:spacing w:before="5"/>
        <w:ind w:left="0"/>
        <w:rPr>
          <w:rFonts w:ascii="宋体"/>
          <w:sz w:val="9"/>
        </w:rPr>
      </w:pPr>
      <w:r>
        <w:drawing>
          <wp:anchor distT="0" distB="0" distL="0" distR="0" simplePos="0" relativeHeight="251660288" behindDoc="1" locked="0" layoutInCell="1" allowOverlap="1">
            <wp:simplePos x="0" y="0"/>
            <wp:positionH relativeFrom="page">
              <wp:posOffset>1143000</wp:posOffset>
            </wp:positionH>
            <wp:positionV relativeFrom="paragraph">
              <wp:posOffset>92710</wp:posOffset>
            </wp:positionV>
            <wp:extent cx="2836545" cy="121729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836574" cy="1217295"/>
                    </a:xfrm>
                    <a:prstGeom prst="rect">
                      <a:avLst/>
                    </a:prstGeom>
                  </pic:spPr>
                </pic:pic>
              </a:graphicData>
            </a:graphic>
          </wp:anchor>
        </w:drawing>
      </w:r>
    </w:p>
    <w:p w14:paraId="783399F5">
      <w:pPr>
        <w:pStyle w:val="2"/>
        <w:spacing w:before="160"/>
      </w:pPr>
      <w:r>
        <w:rPr>
          <w:color w:val="666666"/>
          <w:spacing w:val="-2"/>
        </w:rPr>
        <w:t>一、需求分析</w:t>
      </w:r>
    </w:p>
    <w:p w14:paraId="50284286">
      <w:pPr>
        <w:pStyle w:val="4"/>
        <w:spacing w:before="39"/>
      </w:pPr>
      <w:r>
        <w:rPr>
          <w:rFonts w:ascii="宋体" w:eastAsia="宋体"/>
          <w:spacing w:val="-2"/>
          <w:sz w:val="21"/>
        </w:rPr>
        <w:t>实验一：</w:t>
      </w:r>
      <w:r>
        <w:rPr>
          <w:spacing w:val="-3"/>
        </w:rPr>
        <w:t>将两个不同长度的数组合并形成一个数组，输出合并后的数组，每个数字占一行。</w:t>
      </w:r>
    </w:p>
    <w:p w14:paraId="55E2B981">
      <w:pPr>
        <w:pStyle w:val="4"/>
        <w:spacing w:before="12"/>
        <w:ind w:left="0"/>
        <w:rPr>
          <w:sz w:val="9"/>
        </w:rPr>
      </w:pPr>
      <w:r>
        <w:drawing>
          <wp:anchor distT="0" distB="0" distL="0" distR="0" simplePos="0" relativeHeight="251661312" behindDoc="1" locked="0" layoutInCell="1" allowOverlap="1">
            <wp:simplePos x="0" y="0"/>
            <wp:positionH relativeFrom="page">
              <wp:posOffset>1143000</wp:posOffset>
            </wp:positionH>
            <wp:positionV relativeFrom="paragraph">
              <wp:posOffset>97155</wp:posOffset>
            </wp:positionV>
            <wp:extent cx="1898015" cy="181038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898117" cy="1810512"/>
                    </a:xfrm>
                    <a:prstGeom prst="rect">
                      <a:avLst/>
                    </a:prstGeom>
                  </pic:spPr>
                </pic:pic>
              </a:graphicData>
            </a:graphic>
          </wp:anchor>
        </w:drawing>
      </w:r>
    </w:p>
    <w:p w14:paraId="6209D8D2">
      <w:pPr>
        <w:pStyle w:val="4"/>
        <w:spacing w:before="155" w:line="290" w:lineRule="auto"/>
        <w:ind w:right="188"/>
      </w:pPr>
      <w:r>
        <w:rPr>
          <w:rFonts w:ascii="宋体" w:hAnsi="宋体" w:eastAsia="宋体"/>
          <w:sz w:val="21"/>
        </w:rPr>
        <w:t>实验二：</w:t>
      </w:r>
      <w:r>
        <w:t>运用反三角函数和泰勒公式等数学知识求出符合精度要求的π值，输入的一个正整数 n，输出 PI</w:t>
      </w:r>
      <w:r>
        <w:rPr>
          <w:spacing w:val="-1"/>
        </w:rPr>
        <w:t xml:space="preserve"> 的值，精确到小数点后</w:t>
      </w:r>
      <w:r>
        <w:t>n</w:t>
      </w:r>
      <w:r>
        <w:rPr>
          <w:spacing w:val="-5"/>
        </w:rPr>
        <w:t xml:space="preserve"> 位，最后输出一个回车。</w:t>
      </w:r>
    </w:p>
    <w:p w14:paraId="143732EB">
      <w:pPr>
        <w:pStyle w:val="4"/>
        <w:spacing w:before="0"/>
        <w:rPr>
          <w:sz w:val="20"/>
        </w:rPr>
      </w:pPr>
      <w:r>
        <w:rPr>
          <w:sz w:val="20"/>
        </w:rPr>
        <w:drawing>
          <wp:inline distT="0" distB="0" distL="0" distR="0">
            <wp:extent cx="1056005" cy="39052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056145" cy="390525"/>
                    </a:xfrm>
                    <a:prstGeom prst="rect">
                      <a:avLst/>
                    </a:prstGeom>
                  </pic:spPr>
                </pic:pic>
              </a:graphicData>
            </a:graphic>
          </wp:inline>
        </w:drawing>
      </w:r>
    </w:p>
    <w:p w14:paraId="0BF1CFCD">
      <w:pPr>
        <w:pStyle w:val="2"/>
        <w:spacing w:before="19" w:line="276" w:lineRule="auto"/>
        <w:ind w:right="7342"/>
      </w:pPr>
      <w:r>
        <w:rPr>
          <w:color w:val="666666"/>
          <w:spacing w:val="-6"/>
        </w:rPr>
        <w:t>二 概要设计</w:t>
      </w:r>
      <w:r>
        <w:rPr>
          <w:spacing w:val="-4"/>
        </w:rPr>
        <w:t>实验一：</w:t>
      </w:r>
    </w:p>
    <w:p w14:paraId="3B1BAA84">
      <w:pPr>
        <w:pStyle w:val="4"/>
        <w:spacing w:before="16" w:line="319" w:lineRule="auto"/>
        <w:ind w:right="128" w:firstLine="225"/>
      </w:pPr>
      <w:r>
        <w:t>题目要求将两个有序数组合并为一个有序数组，我的主要想法是创建创建三个数组，分别为 a，b，c。</w:t>
      </w:r>
      <w:r>
        <w:rPr>
          <w:spacing w:val="-12"/>
        </w:rPr>
        <w:t xml:space="preserve">其中 </w:t>
      </w:r>
      <w:r>
        <w:rPr>
          <w:spacing w:val="-2"/>
        </w:rPr>
        <w:t>a、b</w:t>
      </w:r>
      <w:r>
        <w:rPr>
          <w:spacing w:val="-9"/>
        </w:rPr>
        <w:t xml:space="preserve"> 用于保存输入的两组有序数组。分别遍历两个数组，比较对应的元素，将较小的元素放入 </w:t>
      </w:r>
      <w:r>
        <w:rPr>
          <w:spacing w:val="-2"/>
        </w:rPr>
        <w:t>c</w:t>
      </w:r>
      <w:r>
        <w:rPr>
          <w:spacing w:val="-12"/>
        </w:rPr>
        <w:t xml:space="preserve"> 中，</w:t>
      </w:r>
      <w:r>
        <w:rPr>
          <w:spacing w:val="-1"/>
        </w:rPr>
        <w:t xml:space="preserve">如果一个数组元素已经遍历完毕，那么就将另一个数组剩余元素直接放到数组 </w:t>
      </w:r>
      <w:r>
        <w:t>c</w:t>
      </w:r>
      <w:r>
        <w:rPr>
          <w:spacing w:val="-7"/>
        </w:rPr>
        <w:t xml:space="preserve"> 中。</w:t>
      </w:r>
    </w:p>
    <w:p w14:paraId="3DBCB7DF">
      <w:pPr>
        <w:pStyle w:val="4"/>
        <w:spacing w:before="2" w:line="319" w:lineRule="auto"/>
        <w:ind w:right="202" w:firstLine="182"/>
      </w:pPr>
      <w:r>
        <w:rPr>
          <w:spacing w:val="-2"/>
        </w:rPr>
        <w:t>我所设计的主程序主要分为三大部分，由于结构比较简单，就没有再额外编写函数。三部分分别为：输</w:t>
      </w:r>
      <w:r>
        <w:rPr>
          <w:spacing w:val="-3"/>
        </w:rPr>
        <w:t xml:space="preserve">入两个有序数组 </w:t>
      </w:r>
      <w:r>
        <w:t>a</w:t>
      </w:r>
      <w:r>
        <w:rPr>
          <w:spacing w:val="12"/>
        </w:rPr>
        <w:t xml:space="preserve"> 和</w:t>
      </w:r>
      <w:r>
        <w:t>b、将两个数组合并为一个有序数组、输出合并的有序数组。</w:t>
      </w:r>
    </w:p>
    <w:p w14:paraId="627E659A">
      <w:pPr>
        <w:pStyle w:val="2"/>
        <w:spacing w:line="256" w:lineRule="exact"/>
      </w:pPr>
      <w:r>
        <w:rPr>
          <w:spacing w:val="-4"/>
        </w:rPr>
        <w:t>实验二：</w:t>
      </w:r>
    </w:p>
    <w:p w14:paraId="4DDA4621">
      <w:pPr>
        <w:pStyle w:val="4"/>
        <w:spacing w:before="57"/>
        <w:ind w:left="300"/>
      </w:pPr>
      <w:r>
        <w:rPr>
          <w:spacing w:val="-3"/>
        </w:rPr>
        <w:t>该问题为高精度数值计算，主要运用了反三角函数幂级展开式计算。</w:t>
      </w:r>
    </w:p>
    <w:p w14:paraId="3965AEEE">
      <w:pPr>
        <w:spacing w:after="0"/>
        <w:sectPr>
          <w:pgSz w:w="11910" w:h="16840"/>
          <w:pgMar w:top="1400" w:right="1600" w:bottom="280" w:left="1680" w:header="720" w:footer="720" w:gutter="0"/>
          <w:cols w:space="720" w:num="1"/>
        </w:sectPr>
      </w:pPr>
    </w:p>
    <w:p w14:paraId="093F264E">
      <w:pPr>
        <w:pStyle w:val="4"/>
        <w:spacing w:before="0"/>
        <w:ind w:left="451"/>
        <w:rPr>
          <w:sz w:val="20"/>
        </w:rPr>
      </w:pPr>
      <w:r>
        <w:rPr>
          <w:sz w:val="20"/>
        </w:rPr>
        <w:drawing>
          <wp:inline distT="0" distB="0" distL="0" distR="0">
            <wp:extent cx="2169160" cy="95504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169498" cy="955548"/>
                    </a:xfrm>
                    <a:prstGeom prst="rect">
                      <a:avLst/>
                    </a:prstGeom>
                  </pic:spPr>
                </pic:pic>
              </a:graphicData>
            </a:graphic>
          </wp:inline>
        </w:drawing>
      </w:r>
    </w:p>
    <w:p w14:paraId="389E4FB0">
      <w:pPr>
        <w:pStyle w:val="4"/>
        <w:spacing w:before="226" w:line="319" w:lineRule="auto"/>
        <w:ind w:left="300" w:right="105"/>
      </w:pPr>
      <w:r>
        <w:rPr>
          <w:spacing w:val="-4"/>
        </w:rPr>
        <w:t xml:space="preserve">我的想法是使用双向循环链表存储高精度数字。每个节点存储一个 </w:t>
      </w:r>
      <w:r>
        <w:rPr>
          <w:spacing w:val="-2"/>
        </w:rPr>
        <w:t>0-9</w:t>
      </w:r>
      <w:r>
        <w:rPr>
          <w:spacing w:val="-9"/>
        </w:rPr>
        <w:t xml:space="preserve"> 的数字，链表从高位到低位存储。</w:t>
      </w:r>
      <w:r>
        <w:rPr>
          <w:spacing w:val="-4"/>
        </w:rPr>
        <w:t xml:space="preserve">程序大致可以分为 </w:t>
      </w:r>
      <w:r>
        <w:t>6</w:t>
      </w:r>
      <w:r>
        <w:rPr>
          <w:spacing w:val="-8"/>
        </w:rPr>
        <w:t xml:space="preserve"> 个部分：</w:t>
      </w:r>
      <w:r>
        <w:t>main</w:t>
      </w:r>
      <w:r>
        <w:rPr>
          <w:spacing w:val="-9"/>
        </w:rPr>
        <w:t xml:space="preserve"> 函数、</w:t>
      </w:r>
      <w:r>
        <w:t>jisuan（计算）函数、jianli（初始化双向循环链表）函数、</w:t>
      </w:r>
    </w:p>
    <w:p w14:paraId="3C460140">
      <w:pPr>
        <w:pStyle w:val="4"/>
        <w:spacing w:before="2"/>
      </w:pPr>
      <w:r>
        <w:t>jia、cheng</w:t>
      </w:r>
      <w:r>
        <w:rPr>
          <w:spacing w:val="-3"/>
        </w:rPr>
        <w:t xml:space="preserve"> 和 </w:t>
      </w:r>
      <w:r>
        <w:t>chu</w:t>
      </w:r>
      <w:r>
        <w:rPr>
          <w:spacing w:val="-1"/>
        </w:rPr>
        <w:t xml:space="preserve"> 函数</w:t>
      </w:r>
      <w:r>
        <w:t>（分别实现高精度加法、乘法和除法操作）</w:t>
      </w:r>
      <w:r>
        <w:rPr>
          <w:spacing w:val="-10"/>
        </w:rPr>
        <w:t>。</w:t>
      </w:r>
    </w:p>
    <w:p w14:paraId="40311BC0">
      <w:pPr>
        <w:pStyle w:val="2"/>
        <w:spacing w:before="59" w:line="273" w:lineRule="auto"/>
        <w:ind w:right="7342"/>
      </w:pPr>
      <w:r>
        <w:rPr>
          <w:color w:val="666666"/>
          <w:spacing w:val="-6"/>
        </w:rPr>
        <w:t>三 详细设计</w:t>
      </w:r>
      <w:r>
        <w:rPr>
          <w:spacing w:val="-4"/>
        </w:rPr>
        <w:t>实验一：</w:t>
      </w:r>
    </w:p>
    <w:p w14:paraId="26A41AD9">
      <w:pPr>
        <w:pStyle w:val="4"/>
        <w:spacing w:before="20" w:line="321" w:lineRule="auto"/>
        <w:ind w:right="193" w:firstLine="359"/>
      </w:pPr>
      <w:r>
        <w:rPr>
          <w:spacing w:val="-2"/>
        </w:rPr>
        <w:t>首先为了实现题目的要求，定义了三个线性表（</w:t>
      </w:r>
      <w:r>
        <w:rPr>
          <w:spacing w:val="-13"/>
        </w:rPr>
        <w:t xml:space="preserve">题目中 </w:t>
      </w:r>
      <w:r>
        <w:rPr>
          <w:spacing w:val="-2"/>
        </w:rPr>
        <w:t>n，m</w:t>
      </w:r>
      <w:r>
        <w:rPr>
          <w:spacing w:val="-15"/>
        </w:rPr>
        <w:t xml:space="preserve"> 都是小于等于 </w:t>
      </w:r>
      <w:r>
        <w:rPr>
          <w:spacing w:val="-2"/>
        </w:rPr>
        <w:t>20</w:t>
      </w:r>
      <w:r>
        <w:rPr>
          <w:spacing w:val="-23"/>
        </w:rPr>
        <w:t xml:space="preserve"> 的</w:t>
      </w:r>
      <w:r>
        <w:rPr>
          <w:spacing w:val="-2"/>
        </w:rPr>
        <w:t>）：a[21]：存储第一个有序数组、b[21]：存储第二个有序数组、c[41]：存储合并后的有序数组。</w:t>
      </w:r>
    </w:p>
    <w:p w14:paraId="22B5DB41">
      <w:pPr>
        <w:pStyle w:val="4"/>
        <w:spacing w:before="0" w:line="231" w:lineRule="exact"/>
        <w:ind w:left="480"/>
      </w:pPr>
      <w:r>
        <w:rPr>
          <w:spacing w:val="-2"/>
        </w:rPr>
        <w:t>主程序如下：</w:t>
      </w:r>
    </w:p>
    <w:p w14:paraId="36C7CED3">
      <w:pPr>
        <w:pStyle w:val="4"/>
        <w:spacing w:before="3"/>
        <w:ind w:left="0"/>
        <w:rPr>
          <w:sz w:val="8"/>
        </w:rPr>
      </w:pPr>
      <w:r>
        <w:drawing>
          <wp:anchor distT="0" distB="0" distL="0" distR="0" simplePos="0" relativeHeight="251661312" behindDoc="1" locked="0" layoutInCell="1" allowOverlap="1">
            <wp:simplePos x="0" y="0"/>
            <wp:positionH relativeFrom="page">
              <wp:posOffset>1143000</wp:posOffset>
            </wp:positionH>
            <wp:positionV relativeFrom="paragraph">
              <wp:posOffset>83185</wp:posOffset>
            </wp:positionV>
            <wp:extent cx="2145665" cy="166624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145893" cy="1666208"/>
                    </a:xfrm>
                    <a:prstGeom prst="rect">
                      <a:avLst/>
                    </a:prstGeom>
                  </pic:spPr>
                </pic:pic>
              </a:graphicData>
            </a:graphic>
          </wp:anchor>
        </w:drawing>
      </w:r>
    </w:p>
    <w:p w14:paraId="76DFC4FA">
      <w:pPr>
        <w:pStyle w:val="4"/>
        <w:spacing w:before="132" w:after="47" w:line="319" w:lineRule="auto"/>
        <w:ind w:left="300" w:right="234" w:firstLine="31"/>
      </w:pPr>
      <w:r>
        <w:rPr>
          <w:spacing w:val="-7"/>
        </w:rPr>
        <w:t xml:space="preserve">首先需要输入 </w:t>
      </w:r>
      <w:r>
        <w:t>n</w:t>
      </w:r>
      <w:r>
        <w:rPr>
          <w:spacing w:val="-31"/>
        </w:rPr>
        <w:t xml:space="preserve"> 和 </w:t>
      </w:r>
      <w:r>
        <w:t>a</w:t>
      </w:r>
      <w:r>
        <w:rPr>
          <w:spacing w:val="-12"/>
        </w:rPr>
        <w:t xml:space="preserve"> 的元素，再输入 </w:t>
      </w:r>
      <w:r>
        <w:t>m</w:t>
      </w:r>
      <w:r>
        <w:rPr>
          <w:spacing w:val="-3"/>
        </w:rPr>
        <w:t xml:space="preserve"> 和</w:t>
      </w:r>
      <w:r>
        <w:t>b</w:t>
      </w:r>
      <w:r>
        <w:rPr>
          <w:spacing w:val="-9"/>
        </w:rPr>
        <w:t xml:space="preserve"> 的元素。输入完毕之后经历合并，最后就可以输出数组 </w:t>
      </w:r>
      <w:r>
        <w:t>c。</w:t>
      </w:r>
      <w:r>
        <w:rPr>
          <w:spacing w:val="-1"/>
        </w:rPr>
        <w:t xml:space="preserve">合并算法的主要作用是将两个有序数组 </w:t>
      </w:r>
      <w:r>
        <w:t>a、b</w:t>
      </w:r>
      <w:r>
        <w:rPr>
          <w:spacing w:val="-4"/>
        </w:rPr>
        <w:t xml:space="preserve"> 合并为一个有序数组 </w:t>
      </w:r>
      <w:r>
        <w:t>c，其具体结构如下：</w:t>
      </w:r>
    </w:p>
    <w:p w14:paraId="14B13A15">
      <w:pPr>
        <w:pStyle w:val="4"/>
        <w:spacing w:before="0"/>
        <w:rPr>
          <w:sz w:val="20"/>
        </w:rPr>
      </w:pPr>
      <w:r>
        <w:rPr>
          <w:sz w:val="20"/>
        </w:rPr>
        <w:drawing>
          <wp:inline distT="0" distB="0" distL="0" distR="0">
            <wp:extent cx="2153920" cy="166624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154448" cy="1666494"/>
                    </a:xfrm>
                    <a:prstGeom prst="rect">
                      <a:avLst/>
                    </a:prstGeom>
                  </pic:spPr>
                </pic:pic>
              </a:graphicData>
            </a:graphic>
          </wp:inline>
        </w:drawing>
      </w:r>
    </w:p>
    <w:p w14:paraId="68123887">
      <w:pPr>
        <w:pStyle w:val="4"/>
        <w:spacing w:before="138" w:line="319" w:lineRule="auto"/>
        <w:ind w:right="102" w:firstLine="273"/>
      </w:pPr>
      <w:r>
        <w:rPr>
          <w:spacing w:val="-6"/>
        </w:rPr>
        <w:t xml:space="preserve">首先初始化三个 </w:t>
      </w:r>
      <w:r>
        <w:t>int</w:t>
      </w:r>
      <w:r>
        <w:rPr>
          <w:spacing w:val="-19"/>
        </w:rPr>
        <w:t xml:space="preserve"> 型变量 </w:t>
      </w:r>
      <w:r>
        <w:t>p、q、s</w:t>
      </w:r>
      <w:r>
        <w:rPr>
          <w:spacing w:val="-5"/>
        </w:rPr>
        <w:t xml:space="preserve">，分别用来指示数组 </w:t>
      </w:r>
      <w:r>
        <w:t>a、b、c</w:t>
      </w:r>
      <w:r>
        <w:rPr>
          <w:spacing w:val="-9"/>
        </w:rPr>
        <w:t xml:space="preserve">。若满足 </w:t>
      </w:r>
      <w:r>
        <w:t>p</w:t>
      </w:r>
      <w:r>
        <w:rPr>
          <w:spacing w:val="-14"/>
        </w:rPr>
        <w:t xml:space="preserve"> &lt; </w:t>
      </w:r>
      <w:r>
        <w:t>n</w:t>
      </w:r>
      <w:r>
        <w:rPr>
          <w:spacing w:val="-17"/>
        </w:rPr>
        <w:t xml:space="preserve"> </w:t>
      </w:r>
      <w:r>
        <w:t>&amp;&amp;</w:t>
      </w:r>
      <w:r>
        <w:rPr>
          <w:spacing w:val="-17"/>
        </w:rPr>
        <w:t xml:space="preserve"> </w:t>
      </w:r>
      <w:r>
        <w:t>q</w:t>
      </w:r>
      <w:r>
        <w:rPr>
          <w:spacing w:val="-10"/>
        </w:rPr>
        <w:t xml:space="preserve"> &lt; </w:t>
      </w:r>
      <w:r>
        <w:t>m</w:t>
      </w:r>
      <w:r>
        <w:rPr>
          <w:spacing w:val="-9"/>
        </w:rPr>
        <w:t xml:space="preserve">，即数组 </w:t>
      </w:r>
      <w:r>
        <w:t>a、 b</w:t>
      </w:r>
      <w:r>
        <w:rPr>
          <w:spacing w:val="-10"/>
        </w:rPr>
        <w:t xml:space="preserve"> 还没有遍历完，进入第一个循环：当 </w:t>
      </w:r>
      <w:r>
        <w:t>a</w:t>
      </w:r>
      <w:r>
        <w:rPr>
          <w:spacing w:val="-2"/>
        </w:rPr>
        <w:t xml:space="preserve"> 中的元素小于</w:t>
      </w:r>
      <w:r>
        <w:t>b</w:t>
      </w:r>
      <w:r>
        <w:rPr>
          <w:spacing w:val="-11"/>
        </w:rPr>
        <w:t xml:space="preserve"> 中的元素时，就将 </w:t>
      </w:r>
      <w:r>
        <w:t>a</w:t>
      </w:r>
      <w:r>
        <w:rPr>
          <w:spacing w:val="-13"/>
        </w:rPr>
        <w:t xml:space="preserve"> 的元素赋值给 </w:t>
      </w:r>
      <w:r>
        <w:t>c</w:t>
      </w:r>
      <w:r>
        <w:rPr>
          <w:spacing w:val="-9"/>
        </w:rPr>
        <w:t xml:space="preserve">；同理当 </w:t>
      </w:r>
      <w:r>
        <w:t>b</w:t>
      </w:r>
      <w:r>
        <w:rPr>
          <w:spacing w:val="-22"/>
        </w:rPr>
        <w:t xml:space="preserve"> 中</w:t>
      </w:r>
      <w:r>
        <w:rPr>
          <w:spacing w:val="-6"/>
        </w:rPr>
        <w:t xml:space="preserve">的元素小于 </w:t>
      </w:r>
      <w:r>
        <w:t>a</w:t>
      </w:r>
      <w:r>
        <w:rPr>
          <w:spacing w:val="-15"/>
        </w:rPr>
        <w:t xml:space="preserve"> 中的元素时，就将 </w:t>
      </w:r>
      <w:r>
        <w:t>b 的元素赋值给c.</w:t>
      </w:r>
      <w:r>
        <w:rPr>
          <w:spacing w:val="-9"/>
        </w:rPr>
        <w:t xml:space="preserve">当某一个数组或全部遍历完毕后，退出循环。当满足 </w:t>
      </w:r>
      <w:r>
        <w:t>p&lt;n</w:t>
      </w:r>
      <w:r>
        <w:rPr>
          <w:spacing w:val="-8"/>
        </w:rPr>
        <w:t xml:space="preserve">时，即数组 </w:t>
      </w:r>
      <w:r>
        <w:t>b</w:t>
      </w:r>
      <w:r>
        <w:rPr>
          <w:spacing w:val="-10"/>
        </w:rPr>
        <w:t xml:space="preserve"> 已经遍历完毕，此时只需要将 </w:t>
      </w:r>
      <w:r>
        <w:t>a</w:t>
      </w:r>
      <w:r>
        <w:rPr>
          <w:spacing w:val="-10"/>
        </w:rPr>
        <w:t xml:space="preserve"> 中的剩余元素全部赋值到 </w:t>
      </w:r>
      <w:r>
        <w:t>c，a</w:t>
      </w:r>
      <w:r>
        <w:rPr>
          <w:spacing w:val="-7"/>
        </w:rPr>
        <w:t xml:space="preserve"> 遍历完毕之后退出循环；同理</w:t>
      </w:r>
      <w:r>
        <w:rPr>
          <w:spacing w:val="-12"/>
        </w:rPr>
        <w:t xml:space="preserve">当满足 </w:t>
      </w:r>
      <w:r>
        <w:t>q&gt;m</w:t>
      </w:r>
      <w:r>
        <w:rPr>
          <w:spacing w:val="-15"/>
        </w:rPr>
        <w:t xml:space="preserve"> 时，即数组 </w:t>
      </w:r>
      <w:r>
        <w:t>a</w:t>
      </w:r>
      <w:r>
        <w:rPr>
          <w:spacing w:val="-10"/>
        </w:rPr>
        <w:t xml:space="preserve"> 已经遍历完毕，此时只需要将 </w:t>
      </w:r>
      <w:r>
        <w:t>b</w:t>
      </w:r>
      <w:r>
        <w:rPr>
          <w:spacing w:val="-10"/>
        </w:rPr>
        <w:t xml:space="preserve"> 中的剩余元素全部赋值到 </w:t>
      </w:r>
      <w:r>
        <w:t>c，b</w:t>
      </w:r>
      <w:r>
        <w:rPr>
          <w:spacing w:val="-7"/>
        </w:rPr>
        <w:t xml:space="preserve"> 遍历完毕之后退出</w:t>
      </w:r>
      <w:r>
        <w:rPr>
          <w:spacing w:val="-2"/>
        </w:rPr>
        <w:t xml:space="preserve">循环。这样就完成了数组 </w:t>
      </w:r>
      <w:r>
        <w:t>a、b</w:t>
      </w:r>
      <w:r>
        <w:rPr>
          <w:spacing w:val="-5"/>
        </w:rPr>
        <w:t xml:space="preserve"> 的合并。</w:t>
      </w:r>
    </w:p>
    <w:p w14:paraId="622E59E8">
      <w:pPr>
        <w:pStyle w:val="2"/>
        <w:spacing w:line="260" w:lineRule="exact"/>
      </w:pPr>
      <w:r>
        <w:rPr>
          <w:spacing w:val="-4"/>
        </w:rPr>
        <w:t>实验二：</w:t>
      </w:r>
    </w:p>
    <w:p w14:paraId="5E735E42">
      <w:pPr>
        <w:pStyle w:val="4"/>
        <w:spacing w:before="57"/>
        <w:ind w:left="331"/>
      </w:pPr>
      <w:r>
        <w:rPr>
          <w:spacing w:val="-1"/>
        </w:rPr>
        <w:t>首先的准备工作是建立双向循环链表，其数据结构实现如下：</w:t>
      </w:r>
    </w:p>
    <w:p w14:paraId="126F3E56">
      <w:pPr>
        <w:pStyle w:val="4"/>
        <w:spacing w:before="7"/>
        <w:ind w:left="0"/>
        <w:rPr>
          <w:sz w:val="12"/>
        </w:rPr>
      </w:pPr>
      <w:r>
        <w:drawing>
          <wp:anchor distT="0" distB="0" distL="0" distR="0" simplePos="0" relativeHeight="251662336" behindDoc="1" locked="0" layoutInCell="1" allowOverlap="1">
            <wp:simplePos x="0" y="0"/>
            <wp:positionH relativeFrom="page">
              <wp:posOffset>1143000</wp:posOffset>
            </wp:positionH>
            <wp:positionV relativeFrom="paragraph">
              <wp:posOffset>118745</wp:posOffset>
            </wp:positionV>
            <wp:extent cx="2399030" cy="40259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398739" cy="402336"/>
                    </a:xfrm>
                    <a:prstGeom prst="rect">
                      <a:avLst/>
                    </a:prstGeom>
                  </pic:spPr>
                </pic:pic>
              </a:graphicData>
            </a:graphic>
          </wp:anchor>
        </w:drawing>
      </w:r>
    </w:p>
    <w:p w14:paraId="2CB2D1CE">
      <w:pPr>
        <w:spacing w:after="0"/>
        <w:rPr>
          <w:sz w:val="12"/>
        </w:rPr>
        <w:sectPr>
          <w:pgSz w:w="11910" w:h="16840"/>
          <w:pgMar w:top="1600" w:right="1600" w:bottom="280" w:left="1680" w:header="720" w:footer="720" w:gutter="0"/>
          <w:cols w:space="720" w:num="1"/>
        </w:sectPr>
      </w:pPr>
    </w:p>
    <w:p w14:paraId="693FD7AC">
      <w:pPr>
        <w:pStyle w:val="4"/>
        <w:spacing w:before="59"/>
      </w:pPr>
      <w:r>
        <w:rPr>
          <w:spacing w:val="-3"/>
        </w:rPr>
        <w:t>其余各个模块如下：</w:t>
      </w:r>
    </w:p>
    <w:p w14:paraId="1288962B">
      <w:pPr>
        <w:pStyle w:val="9"/>
        <w:numPr>
          <w:ilvl w:val="0"/>
          <w:numId w:val="1"/>
        </w:numPr>
        <w:tabs>
          <w:tab w:val="left" w:pos="571"/>
        </w:tabs>
        <w:spacing w:before="78" w:after="0" w:line="240" w:lineRule="auto"/>
        <w:ind w:left="571" w:right="0" w:hanging="451"/>
        <w:jc w:val="left"/>
        <w:rPr>
          <w:sz w:val="18"/>
        </w:rPr>
      </w:pPr>
      <w:r>
        <w:rPr>
          <w:spacing w:val="-2"/>
          <w:sz w:val="18"/>
        </w:rPr>
        <w:t>jainli</w:t>
      </w:r>
      <w:r>
        <w:rPr>
          <w:spacing w:val="-12"/>
          <w:sz w:val="18"/>
        </w:rPr>
        <w:t xml:space="preserve"> 函数：</w:t>
      </w:r>
    </w:p>
    <w:p w14:paraId="50416039">
      <w:pPr>
        <w:pStyle w:val="4"/>
        <w:ind w:left="480"/>
      </w:pPr>
      <w:r>
        <w:rPr>
          <w:spacing w:val="-1"/>
        </w:rPr>
        <w:t>其主要功能是初始化双向循环链表</w:t>
      </w:r>
    </w:p>
    <w:p w14:paraId="24DC07BC">
      <w:pPr>
        <w:pStyle w:val="4"/>
        <w:spacing w:before="12"/>
        <w:ind w:left="0"/>
        <w:rPr>
          <w:sz w:val="9"/>
        </w:rPr>
      </w:pPr>
      <w:r>
        <w:drawing>
          <wp:anchor distT="0" distB="0" distL="0" distR="0" simplePos="0" relativeHeight="251662336" behindDoc="1" locked="0" layoutInCell="1" allowOverlap="1">
            <wp:simplePos x="0" y="0"/>
            <wp:positionH relativeFrom="page">
              <wp:posOffset>1143000</wp:posOffset>
            </wp:positionH>
            <wp:positionV relativeFrom="paragraph">
              <wp:posOffset>97155</wp:posOffset>
            </wp:positionV>
            <wp:extent cx="1691640" cy="205232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1691560" cy="2052256"/>
                    </a:xfrm>
                    <a:prstGeom prst="rect">
                      <a:avLst/>
                    </a:prstGeom>
                  </pic:spPr>
                </pic:pic>
              </a:graphicData>
            </a:graphic>
          </wp:anchor>
        </w:drawing>
      </w:r>
    </w:p>
    <w:p w14:paraId="228E25D0">
      <w:pPr>
        <w:pStyle w:val="9"/>
        <w:numPr>
          <w:ilvl w:val="0"/>
          <w:numId w:val="1"/>
        </w:numPr>
        <w:tabs>
          <w:tab w:val="left" w:pos="571"/>
        </w:tabs>
        <w:spacing w:before="125" w:after="0" w:line="240" w:lineRule="auto"/>
        <w:ind w:left="571" w:right="0" w:hanging="451"/>
        <w:jc w:val="left"/>
        <w:rPr>
          <w:sz w:val="18"/>
        </w:rPr>
      </w:pPr>
      <w:r>
        <w:rPr>
          <w:spacing w:val="-2"/>
          <w:sz w:val="18"/>
        </w:rPr>
        <w:t>jia</w:t>
      </w:r>
      <w:r>
        <w:rPr>
          <w:spacing w:val="-13"/>
          <w:sz w:val="18"/>
        </w:rPr>
        <w:t xml:space="preserve"> 函数：</w:t>
      </w:r>
    </w:p>
    <w:p w14:paraId="0D6EFC9B">
      <w:pPr>
        <w:pStyle w:val="4"/>
        <w:ind w:left="302"/>
      </w:pPr>
      <w:r>
        <w:t>其主要功能是实现实现从低位到高位的加法运算，并处理进位，参数：L1</w:t>
      </w:r>
      <w:r>
        <w:rPr>
          <w:spacing w:val="3"/>
        </w:rPr>
        <w:t>: 被加数</w:t>
      </w:r>
      <w:r>
        <w:t>（同时也是结果）</w:t>
      </w:r>
      <w:r>
        <w:rPr>
          <w:spacing w:val="-10"/>
        </w:rPr>
        <w:t>、</w:t>
      </w:r>
    </w:p>
    <w:p w14:paraId="5C26BB64">
      <w:pPr>
        <w:pStyle w:val="4"/>
      </w:pPr>
      <w:r>
        <w:t>L2</w:t>
      </w:r>
      <w:r>
        <w:rPr>
          <w:spacing w:val="-3"/>
        </w:rPr>
        <w:t>: 加数</w:t>
      </w:r>
    </w:p>
    <w:p w14:paraId="46648344">
      <w:pPr>
        <w:pStyle w:val="4"/>
        <w:ind w:left="302"/>
      </w:pPr>
      <w:r>
        <w:rPr>
          <w:spacing w:val="-2"/>
        </w:rPr>
        <w:t>最后返回：L1（存储加法结果</w:t>
      </w:r>
      <w:r>
        <w:rPr>
          <w:spacing w:val="-10"/>
        </w:rPr>
        <w:t>）</w:t>
      </w:r>
    </w:p>
    <w:p w14:paraId="4923F217">
      <w:pPr>
        <w:pStyle w:val="4"/>
        <w:spacing w:line="319" w:lineRule="auto"/>
        <w:ind w:right="193" w:firstLine="180"/>
        <w:jc w:val="both"/>
      </w:pPr>
      <w:r>
        <w:rPr>
          <w:spacing w:val="-3"/>
        </w:rPr>
        <w:t xml:space="preserve">其具体实现的原理是 </w:t>
      </w:r>
      <w:r>
        <w:t>p-&gt;data</w:t>
      </w:r>
      <w:r>
        <w:rPr>
          <w:spacing w:val="-9"/>
        </w:rPr>
        <w:t xml:space="preserve"> = </w:t>
      </w:r>
      <w:r>
        <w:t>p-&gt;data</w:t>
      </w:r>
      <w:r>
        <w:rPr>
          <w:spacing w:val="-3"/>
        </w:rPr>
        <w:t xml:space="preserve"> + </w:t>
      </w:r>
      <w:r>
        <w:t>q-&gt;data</w:t>
      </w:r>
      <w:r>
        <w:rPr>
          <w:spacing w:val="-3"/>
        </w:rPr>
        <w:t xml:space="preserve"> + </w:t>
      </w:r>
      <w:r>
        <w:t>jin</w:t>
      </w:r>
      <w:r>
        <w:rPr>
          <w:spacing w:val="-5"/>
        </w:rPr>
        <w:t xml:space="preserve"> 来加上当前位和进位，</w:t>
      </w:r>
      <w:r>
        <w:t>jin</w:t>
      </w:r>
      <w:r>
        <w:rPr>
          <w:spacing w:val="-3"/>
        </w:rPr>
        <w:t xml:space="preserve"> = </w:t>
      </w:r>
      <w:r>
        <w:t>p-&gt;data</w:t>
      </w:r>
      <w:r>
        <w:rPr>
          <w:spacing w:val="-3"/>
        </w:rPr>
        <w:t xml:space="preserve"> / </w:t>
      </w:r>
      <w:r>
        <w:t>10</w:t>
      </w:r>
      <w:r>
        <w:rPr>
          <w:spacing w:val="-3"/>
        </w:rPr>
        <w:t xml:space="preserve">用来计算新的进位 </w:t>
      </w:r>
      <w:r>
        <w:t>p-&gt;data</w:t>
      </w:r>
      <w:r>
        <w:rPr>
          <w:spacing w:val="-14"/>
        </w:rPr>
        <w:t xml:space="preserve"> = </w:t>
      </w:r>
      <w:r>
        <w:t>p-&gt;data</w:t>
      </w:r>
      <w:r>
        <w:rPr>
          <w:spacing w:val="-6"/>
        </w:rPr>
        <w:t xml:space="preserve"> % </w:t>
      </w:r>
      <w:r>
        <w:t>10;p</w:t>
      </w:r>
      <w:r>
        <w:rPr>
          <w:spacing w:val="-6"/>
        </w:rPr>
        <w:t xml:space="preserve"> = </w:t>
      </w:r>
      <w:r>
        <w:t>p-&gt;pre;保留了个位数字，并指针移动到高位，并不断循</w:t>
      </w:r>
      <w:r>
        <w:rPr>
          <w:spacing w:val="-2"/>
        </w:rPr>
        <w:t>环。最后跳出循环后，还需要处理剩余的进位，如果不正确处理进位就无法准确计算。</w:t>
      </w:r>
    </w:p>
    <w:p w14:paraId="278A4D45">
      <w:pPr>
        <w:pStyle w:val="4"/>
        <w:spacing w:before="4"/>
        <w:ind w:left="0"/>
        <w:rPr>
          <w:sz w:val="6"/>
        </w:rPr>
      </w:pPr>
      <w:r>
        <w:drawing>
          <wp:anchor distT="0" distB="0" distL="0" distR="0" simplePos="0" relativeHeight="251663360" behindDoc="1" locked="0" layoutInCell="1" allowOverlap="1">
            <wp:simplePos x="0" y="0"/>
            <wp:positionH relativeFrom="page">
              <wp:posOffset>1143000</wp:posOffset>
            </wp:positionH>
            <wp:positionV relativeFrom="paragraph">
              <wp:posOffset>67310</wp:posOffset>
            </wp:positionV>
            <wp:extent cx="1808480" cy="180975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808473" cy="1809750"/>
                    </a:xfrm>
                    <a:prstGeom prst="rect">
                      <a:avLst/>
                    </a:prstGeom>
                  </pic:spPr>
                </pic:pic>
              </a:graphicData>
            </a:graphic>
          </wp:anchor>
        </w:drawing>
      </w:r>
    </w:p>
    <w:p w14:paraId="4184ED2A">
      <w:pPr>
        <w:pStyle w:val="9"/>
        <w:numPr>
          <w:ilvl w:val="0"/>
          <w:numId w:val="1"/>
        </w:numPr>
        <w:tabs>
          <w:tab w:val="left" w:pos="571"/>
        </w:tabs>
        <w:spacing w:before="167" w:after="0" w:line="240" w:lineRule="auto"/>
        <w:ind w:left="571" w:right="0" w:hanging="451"/>
        <w:jc w:val="left"/>
        <w:rPr>
          <w:sz w:val="18"/>
        </w:rPr>
      </w:pPr>
      <w:r>
        <w:rPr>
          <w:spacing w:val="-2"/>
          <w:sz w:val="18"/>
        </w:rPr>
        <w:t>cheng</w:t>
      </w:r>
      <w:r>
        <w:rPr>
          <w:spacing w:val="-12"/>
          <w:sz w:val="18"/>
        </w:rPr>
        <w:t xml:space="preserve"> 函数：</w:t>
      </w:r>
    </w:p>
    <w:p w14:paraId="312A0E86">
      <w:pPr>
        <w:pStyle w:val="4"/>
        <w:ind w:left="300"/>
      </w:pPr>
      <w:r>
        <w:t>主要实现从低位到高位的乘法运算，处理进位。参数：L: 被乘数，result: 存储结果的链表，k</w:t>
      </w:r>
      <w:r>
        <w:rPr>
          <w:spacing w:val="-1"/>
        </w:rPr>
        <w:t>: 乘数</w:t>
      </w:r>
    </w:p>
    <w:p w14:paraId="42A97839">
      <w:pPr>
        <w:pStyle w:val="4"/>
      </w:pPr>
      <w:r>
        <w:rPr>
          <w:spacing w:val="-2"/>
        </w:rPr>
        <w:t>（整数）</w:t>
      </w:r>
      <w:r>
        <w:rPr>
          <w:spacing w:val="-10"/>
        </w:rPr>
        <w:t>。</w:t>
      </w:r>
    </w:p>
    <w:p w14:paraId="33D79AF6">
      <w:pPr>
        <w:pStyle w:val="4"/>
        <w:ind w:left="300"/>
      </w:pPr>
      <w:r>
        <w:rPr>
          <w:spacing w:val="-2"/>
        </w:rPr>
        <w:t>返回：result（存储乘法结果</w:t>
      </w:r>
      <w:r>
        <w:rPr>
          <w:spacing w:val="-10"/>
        </w:rPr>
        <w:t>）</w:t>
      </w:r>
    </w:p>
    <w:p w14:paraId="417297D3">
      <w:pPr>
        <w:pStyle w:val="4"/>
        <w:spacing w:line="319" w:lineRule="auto"/>
        <w:ind w:right="105" w:firstLine="211"/>
      </w:pPr>
      <w:r>
        <w:rPr>
          <w:spacing w:val="-2"/>
        </w:rPr>
        <w:t xml:space="preserve">其具体实现的原理是 </w:t>
      </w:r>
      <w:r>
        <w:t>q-&gt;data = p-&gt;data * k + jin</w:t>
      </w:r>
      <w:r>
        <w:rPr>
          <w:spacing w:val="-7"/>
        </w:rPr>
        <w:t xml:space="preserve"> 将当前位乘以 </w:t>
      </w:r>
      <w:r>
        <w:t>k</w:t>
      </w:r>
      <w:r>
        <w:rPr>
          <w:spacing w:val="-5"/>
        </w:rPr>
        <w:t xml:space="preserve"> 加上进位，</w:t>
      </w:r>
      <w:r>
        <w:t>jin = q-&gt;data / 10;用于计算新的进位，q-&gt;data</w:t>
      </w:r>
      <w:r>
        <w:rPr>
          <w:spacing w:val="-10"/>
        </w:rPr>
        <w:t xml:space="preserve"> = </w:t>
      </w:r>
      <w:r>
        <w:t>q-&gt;data</w:t>
      </w:r>
      <w:r>
        <w:rPr>
          <w:spacing w:val="-9"/>
        </w:rPr>
        <w:t xml:space="preserve"> % </w:t>
      </w:r>
      <w:r>
        <w:t>10</w:t>
      </w:r>
      <w:r>
        <w:rPr>
          <w:spacing w:val="-7"/>
        </w:rPr>
        <w:t xml:space="preserve">; </w:t>
      </w:r>
      <w:r>
        <w:t>p</w:t>
      </w:r>
      <w:r>
        <w:rPr>
          <w:spacing w:val="-10"/>
        </w:rPr>
        <w:t xml:space="preserve"> = </w:t>
      </w:r>
      <w:r>
        <w:t>p-&gt;pre</w:t>
      </w:r>
      <w:r>
        <w:rPr>
          <w:spacing w:val="-2"/>
        </w:rPr>
        <w:t>; 保留了个位数字，并指针移动到高位。同样，最后也要处理剩余进位。</w:t>
      </w:r>
    </w:p>
    <w:p w14:paraId="13631823">
      <w:pPr>
        <w:spacing w:after="0" w:line="319" w:lineRule="auto"/>
        <w:sectPr>
          <w:pgSz w:w="11910" w:h="16840"/>
          <w:pgMar w:top="1400" w:right="1600" w:bottom="280" w:left="1680" w:header="720" w:footer="720" w:gutter="0"/>
          <w:cols w:space="720" w:num="1"/>
        </w:sectPr>
      </w:pPr>
    </w:p>
    <w:p w14:paraId="5EDDF0B5">
      <w:pPr>
        <w:pStyle w:val="4"/>
        <w:spacing w:before="0"/>
        <w:rPr>
          <w:sz w:val="20"/>
        </w:rPr>
      </w:pPr>
      <w:r>
        <w:rPr>
          <w:sz w:val="20"/>
        </w:rPr>
        <w:drawing>
          <wp:inline distT="0" distB="0" distL="0" distR="0">
            <wp:extent cx="1790065" cy="174117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1790569" cy="1741170"/>
                    </a:xfrm>
                    <a:prstGeom prst="rect">
                      <a:avLst/>
                    </a:prstGeom>
                  </pic:spPr>
                </pic:pic>
              </a:graphicData>
            </a:graphic>
          </wp:inline>
        </w:drawing>
      </w:r>
    </w:p>
    <w:p w14:paraId="0F73FA2B">
      <w:pPr>
        <w:pStyle w:val="9"/>
        <w:numPr>
          <w:ilvl w:val="0"/>
          <w:numId w:val="1"/>
        </w:numPr>
        <w:tabs>
          <w:tab w:val="left" w:pos="571"/>
        </w:tabs>
        <w:spacing w:before="65" w:after="0" w:line="240" w:lineRule="auto"/>
        <w:ind w:left="571" w:right="0" w:hanging="451"/>
        <w:jc w:val="left"/>
        <w:rPr>
          <w:sz w:val="18"/>
        </w:rPr>
      </w:pPr>
      <w:r>
        <w:rPr>
          <w:spacing w:val="-2"/>
          <w:sz w:val="18"/>
        </w:rPr>
        <w:t>chu</w:t>
      </w:r>
      <w:r>
        <w:rPr>
          <w:spacing w:val="-13"/>
          <w:sz w:val="18"/>
        </w:rPr>
        <w:t xml:space="preserve"> 函数：</w:t>
      </w:r>
    </w:p>
    <w:p w14:paraId="270093C2">
      <w:pPr>
        <w:pStyle w:val="4"/>
        <w:ind w:left="302"/>
      </w:pPr>
      <w:r>
        <w:rPr>
          <w:spacing w:val="-4"/>
        </w:rPr>
        <w:t>主要实现实现从</w:t>
      </w:r>
      <w:r>
        <w:rPr>
          <w:b/>
          <w:spacing w:val="-4"/>
        </w:rPr>
        <w:t>高位到低位</w:t>
      </w:r>
      <w:r>
        <w:rPr>
          <w:spacing w:val="-4"/>
        </w:rPr>
        <w:t>的除法运算。参数：L</w:t>
      </w:r>
      <w:r>
        <w:rPr>
          <w:spacing w:val="-6"/>
        </w:rPr>
        <w:t>: 被除数，</w:t>
      </w:r>
      <w:r>
        <w:rPr>
          <w:spacing w:val="-4"/>
        </w:rPr>
        <w:t>result: 存储结果的链表，k: 除数（整数</w:t>
      </w:r>
      <w:r>
        <w:rPr>
          <w:spacing w:val="-5"/>
        </w:rPr>
        <w:t>），</w:t>
      </w:r>
    </w:p>
    <w:p w14:paraId="790EE44C">
      <w:pPr>
        <w:pStyle w:val="4"/>
      </w:pPr>
      <w:r>
        <w:t>num</w:t>
      </w:r>
      <w:r>
        <w:rPr>
          <w:spacing w:val="-1"/>
        </w:rPr>
        <w:t>：用于临时存储被除数</w:t>
      </w:r>
    </w:p>
    <w:p w14:paraId="430D498D">
      <w:pPr>
        <w:pStyle w:val="4"/>
        <w:spacing w:before="79"/>
        <w:ind w:left="300"/>
      </w:pPr>
      <w:r>
        <w:rPr>
          <w:spacing w:val="-2"/>
        </w:rPr>
        <w:t>返回：result（存储除法结果</w:t>
      </w:r>
      <w:r>
        <w:rPr>
          <w:spacing w:val="-10"/>
        </w:rPr>
        <w:t>）</w:t>
      </w:r>
    </w:p>
    <w:p w14:paraId="28190FB3">
      <w:pPr>
        <w:pStyle w:val="4"/>
        <w:ind w:left="302"/>
      </w:pPr>
      <w:r>
        <w:rPr>
          <w:spacing w:val="4"/>
        </w:rPr>
        <w:t>其具体实现的原理是</w:t>
      </w:r>
      <w:r>
        <w:t>num</w:t>
      </w:r>
      <w:r>
        <w:rPr>
          <w:spacing w:val="-10"/>
        </w:rPr>
        <w:t xml:space="preserve"> = </w:t>
      </w:r>
      <w:r>
        <w:t>num</w:t>
      </w:r>
      <w:r>
        <w:rPr>
          <w:spacing w:val="-14"/>
        </w:rPr>
        <w:t xml:space="preserve"> </w:t>
      </w:r>
      <w:r>
        <w:t>*</w:t>
      </w:r>
      <w:r>
        <w:rPr>
          <w:spacing w:val="-12"/>
        </w:rPr>
        <w:t xml:space="preserve"> </w:t>
      </w:r>
      <w:r>
        <w:t>10</w:t>
      </w:r>
      <w:r>
        <w:rPr>
          <w:spacing w:val="-9"/>
        </w:rPr>
        <w:t xml:space="preserve"> + </w:t>
      </w:r>
      <w:r>
        <w:t>p-&gt;data</w:t>
      </w:r>
      <w:r>
        <w:rPr>
          <w:spacing w:val="-7"/>
        </w:rPr>
        <w:t xml:space="preserve"> 构建当前被除数，</w:t>
      </w:r>
      <w:r>
        <w:t>q-&gt;data</w:t>
      </w:r>
      <w:r>
        <w:rPr>
          <w:spacing w:val="-10"/>
        </w:rPr>
        <w:t xml:space="preserve"> = </w:t>
      </w:r>
      <w:r>
        <w:t>num</w:t>
      </w:r>
      <w:r>
        <w:rPr>
          <w:spacing w:val="-9"/>
        </w:rPr>
        <w:t xml:space="preserve"> / </w:t>
      </w:r>
      <w:r>
        <w:t>k</w:t>
      </w:r>
      <w:r>
        <w:rPr>
          <w:spacing w:val="-8"/>
        </w:rPr>
        <w:t xml:space="preserve"> 用于计算商，</w:t>
      </w:r>
      <w:r>
        <w:rPr>
          <w:spacing w:val="-4"/>
        </w:rPr>
        <w:t>num</w:t>
      </w:r>
    </w:p>
    <w:p w14:paraId="04AF8D79">
      <w:pPr>
        <w:pStyle w:val="4"/>
      </w:pPr>
      <w:r>
        <w:t>= num</w:t>
      </w:r>
      <w:r>
        <w:rPr>
          <w:spacing w:val="-2"/>
        </w:rPr>
        <w:t xml:space="preserve"> % </w:t>
      </w:r>
      <w:r>
        <w:t>k</w:t>
      </w:r>
      <w:r>
        <w:rPr>
          <w:spacing w:val="-8"/>
        </w:rPr>
        <w:t xml:space="preserve"> 用于计算余数</w:t>
      </w:r>
      <w:r>
        <w:t>，p</w:t>
      </w:r>
      <w:r>
        <w:rPr>
          <w:spacing w:val="-1"/>
        </w:rPr>
        <w:t xml:space="preserve"> = </w:t>
      </w:r>
      <w:r>
        <w:t>p-&gt;next</w:t>
      </w:r>
      <w:r>
        <w:rPr>
          <w:spacing w:val="-9"/>
        </w:rPr>
        <w:t xml:space="preserve"> 再移动到低位。</w:t>
      </w:r>
    </w:p>
    <w:p w14:paraId="131B1B85">
      <w:pPr>
        <w:pStyle w:val="4"/>
        <w:spacing w:before="0"/>
        <w:ind w:left="0"/>
        <w:rPr>
          <w:sz w:val="8"/>
        </w:rPr>
      </w:pPr>
      <w:r>
        <w:drawing>
          <wp:anchor distT="0" distB="0" distL="0" distR="0" simplePos="0" relativeHeight="251663360" behindDoc="1" locked="0" layoutInCell="1" allowOverlap="1">
            <wp:simplePos x="0" y="0"/>
            <wp:positionH relativeFrom="page">
              <wp:posOffset>1143000</wp:posOffset>
            </wp:positionH>
            <wp:positionV relativeFrom="paragraph">
              <wp:posOffset>81280</wp:posOffset>
            </wp:positionV>
            <wp:extent cx="1866900" cy="127698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1867143" cy="1277016"/>
                    </a:xfrm>
                    <a:prstGeom prst="rect">
                      <a:avLst/>
                    </a:prstGeom>
                  </pic:spPr>
                </pic:pic>
              </a:graphicData>
            </a:graphic>
          </wp:anchor>
        </w:drawing>
      </w:r>
    </w:p>
    <w:p w14:paraId="317A2AE6">
      <w:pPr>
        <w:pStyle w:val="9"/>
        <w:numPr>
          <w:ilvl w:val="0"/>
          <w:numId w:val="1"/>
        </w:numPr>
        <w:tabs>
          <w:tab w:val="left" w:pos="571"/>
        </w:tabs>
        <w:spacing w:before="122" w:after="0" w:line="240" w:lineRule="auto"/>
        <w:ind w:left="571" w:right="0" w:hanging="451"/>
        <w:jc w:val="left"/>
        <w:rPr>
          <w:sz w:val="18"/>
        </w:rPr>
      </w:pPr>
      <w:r>
        <w:rPr>
          <w:spacing w:val="-2"/>
          <w:sz w:val="18"/>
        </w:rPr>
        <w:t>jisuan</w:t>
      </w:r>
      <w:r>
        <w:rPr>
          <w:spacing w:val="-12"/>
          <w:sz w:val="18"/>
        </w:rPr>
        <w:t xml:space="preserve"> 函数：</w:t>
      </w:r>
    </w:p>
    <w:p w14:paraId="6F0D4593">
      <w:pPr>
        <w:pStyle w:val="4"/>
        <w:ind w:left="302"/>
      </w:pPr>
      <w:r>
        <w:t>Jisuan</w:t>
      </w:r>
      <w:r>
        <w:rPr>
          <w:spacing w:val="-3"/>
        </w:rPr>
        <w:t xml:space="preserve"> 函数用于计算</w:t>
      </w:r>
      <w:r>
        <w:t>π</w:t>
      </w:r>
      <w:r>
        <w:rPr>
          <w:spacing w:val="-8"/>
        </w:rPr>
        <w:t xml:space="preserve"> 值，通过迭代计算每一项，并累加到结果中，主要运用了下面这个公式</w:t>
      </w:r>
    </w:p>
    <w:p w14:paraId="0CB1DD87">
      <w:pPr>
        <w:pStyle w:val="4"/>
        <w:spacing w:before="7"/>
        <w:ind w:left="0"/>
        <w:rPr>
          <w:sz w:val="17"/>
        </w:rPr>
      </w:pPr>
      <w:r>
        <w:drawing>
          <wp:anchor distT="0" distB="0" distL="0" distR="0" simplePos="0" relativeHeight="251664384" behindDoc="1" locked="0" layoutInCell="1" allowOverlap="1">
            <wp:simplePos x="0" y="0"/>
            <wp:positionH relativeFrom="page">
              <wp:posOffset>1283335</wp:posOffset>
            </wp:positionH>
            <wp:positionV relativeFrom="paragraph">
              <wp:posOffset>160020</wp:posOffset>
            </wp:positionV>
            <wp:extent cx="3813810" cy="43497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3814110" cy="434816"/>
                    </a:xfrm>
                    <a:prstGeom prst="rect">
                      <a:avLst/>
                    </a:prstGeom>
                  </pic:spPr>
                </pic:pic>
              </a:graphicData>
            </a:graphic>
          </wp:anchor>
        </w:drawing>
      </w:r>
    </w:p>
    <w:p w14:paraId="6FB362D9">
      <w:pPr>
        <w:pStyle w:val="4"/>
        <w:spacing w:before="155"/>
        <w:ind w:left="0"/>
      </w:pPr>
    </w:p>
    <w:p w14:paraId="45796629">
      <w:pPr>
        <w:pStyle w:val="4"/>
        <w:spacing w:before="0"/>
      </w:pPr>
      <w:r>
        <w:rPr>
          <w:spacing w:val="-24"/>
        </w:rPr>
        <w:t xml:space="preserve">第 </w:t>
      </w:r>
      <w:r>
        <w:t>1</w:t>
      </w:r>
      <w:r>
        <w:rPr>
          <w:spacing w:val="-2"/>
        </w:rPr>
        <w:t xml:space="preserve"> 次迭代(</w:t>
      </w:r>
      <w:r>
        <w:t>i</w:t>
      </w:r>
      <w:r>
        <w:rPr>
          <w:spacing w:val="-1"/>
        </w:rPr>
        <w:t xml:space="preserve"> = </w:t>
      </w:r>
      <w:r>
        <w:rPr>
          <w:spacing w:val="-5"/>
        </w:rPr>
        <w:t>1):</w:t>
      </w:r>
    </w:p>
    <w:p w14:paraId="3CEECCC1">
      <w:pPr>
        <w:pStyle w:val="9"/>
        <w:numPr>
          <w:ilvl w:val="1"/>
          <w:numId w:val="1"/>
        </w:numPr>
        <w:tabs>
          <w:tab w:val="left" w:pos="839"/>
        </w:tabs>
        <w:spacing w:before="78" w:after="0" w:line="240" w:lineRule="auto"/>
        <w:ind w:left="839" w:right="0" w:hanging="359"/>
        <w:jc w:val="left"/>
        <w:rPr>
          <w:sz w:val="18"/>
        </w:rPr>
      </w:pPr>
      <w:r>
        <w:rPr>
          <w:sz w:val="18"/>
        </w:rPr>
        <w:t>cheng(R,</w:t>
      </w:r>
      <w:r>
        <w:rPr>
          <w:spacing w:val="-2"/>
          <w:sz w:val="18"/>
        </w:rPr>
        <w:t xml:space="preserve"> </w:t>
      </w:r>
      <w:r>
        <w:rPr>
          <w:sz w:val="18"/>
        </w:rPr>
        <w:t>L,</w:t>
      </w:r>
      <w:r>
        <w:rPr>
          <w:spacing w:val="-1"/>
          <w:sz w:val="18"/>
        </w:rPr>
        <w:t xml:space="preserve"> </w:t>
      </w:r>
      <w:r>
        <w:rPr>
          <w:sz w:val="18"/>
        </w:rPr>
        <w:t>1):</w:t>
      </w:r>
      <w:r>
        <w:rPr>
          <w:spacing w:val="-1"/>
          <w:sz w:val="18"/>
        </w:rPr>
        <w:t xml:space="preserve"> </w:t>
      </w:r>
      <w:r>
        <w:rPr>
          <w:sz w:val="18"/>
        </w:rPr>
        <w:t>R</w:t>
      </w:r>
      <w:r>
        <w:rPr>
          <w:spacing w:val="-2"/>
          <w:sz w:val="18"/>
        </w:rPr>
        <w:t xml:space="preserve"> </w:t>
      </w:r>
      <w:r>
        <w:rPr>
          <w:sz w:val="18"/>
        </w:rPr>
        <w:t>=</w:t>
      </w:r>
      <w:r>
        <w:rPr>
          <w:spacing w:val="-1"/>
          <w:sz w:val="18"/>
        </w:rPr>
        <w:t xml:space="preserve"> </w:t>
      </w:r>
      <w:r>
        <w:rPr>
          <w:sz w:val="18"/>
        </w:rPr>
        <w:t>2</w:t>
      </w:r>
      <w:r>
        <w:rPr>
          <w:spacing w:val="-1"/>
          <w:sz w:val="18"/>
        </w:rPr>
        <w:t xml:space="preserve"> </w:t>
      </w:r>
      <w:r>
        <w:rPr>
          <w:sz w:val="18"/>
        </w:rPr>
        <w:t>×</w:t>
      </w:r>
      <w:r>
        <w:rPr>
          <w:spacing w:val="-2"/>
          <w:sz w:val="18"/>
        </w:rPr>
        <w:t xml:space="preserve"> </w:t>
      </w:r>
      <w:r>
        <w:rPr>
          <w:sz w:val="18"/>
        </w:rPr>
        <w:t>1</w:t>
      </w:r>
      <w:r>
        <w:rPr>
          <w:spacing w:val="-1"/>
          <w:sz w:val="18"/>
        </w:rPr>
        <w:t xml:space="preserve"> </w:t>
      </w:r>
      <w:r>
        <w:rPr>
          <w:sz w:val="18"/>
        </w:rPr>
        <w:t>=</w:t>
      </w:r>
      <w:r>
        <w:rPr>
          <w:spacing w:val="-46"/>
          <w:sz w:val="18"/>
        </w:rPr>
        <w:t xml:space="preserve"> </w:t>
      </w:r>
      <w:r>
        <w:rPr>
          <w:spacing w:val="-10"/>
          <w:sz w:val="18"/>
        </w:rPr>
        <w:t>2</w:t>
      </w:r>
    </w:p>
    <w:p w14:paraId="431CE3BF">
      <w:pPr>
        <w:pStyle w:val="9"/>
        <w:numPr>
          <w:ilvl w:val="1"/>
          <w:numId w:val="1"/>
        </w:numPr>
        <w:tabs>
          <w:tab w:val="left" w:pos="839"/>
        </w:tabs>
        <w:spacing w:before="78" w:after="0" w:line="240" w:lineRule="auto"/>
        <w:ind w:left="839" w:right="0" w:hanging="359"/>
        <w:jc w:val="left"/>
        <w:rPr>
          <w:sz w:val="18"/>
        </w:rPr>
      </w:pPr>
      <w:r>
        <w:rPr>
          <w:sz w:val="18"/>
        </w:rPr>
        <w:t>chu(L,</w:t>
      </w:r>
      <w:r>
        <w:rPr>
          <w:spacing w:val="-2"/>
          <w:sz w:val="18"/>
        </w:rPr>
        <w:t xml:space="preserve"> </w:t>
      </w:r>
      <w:r>
        <w:rPr>
          <w:sz w:val="18"/>
        </w:rPr>
        <w:t>R,</w:t>
      </w:r>
      <w:r>
        <w:rPr>
          <w:spacing w:val="-1"/>
          <w:sz w:val="18"/>
        </w:rPr>
        <w:t xml:space="preserve"> </w:t>
      </w:r>
      <w:r>
        <w:rPr>
          <w:sz w:val="18"/>
        </w:rPr>
        <w:t>3):</w:t>
      </w:r>
      <w:r>
        <w:rPr>
          <w:spacing w:val="-1"/>
          <w:sz w:val="18"/>
        </w:rPr>
        <w:t xml:space="preserve"> </w:t>
      </w:r>
      <w:r>
        <w:rPr>
          <w:sz w:val="18"/>
        </w:rPr>
        <w:t>R</w:t>
      </w:r>
      <w:r>
        <w:rPr>
          <w:spacing w:val="-1"/>
          <w:sz w:val="18"/>
        </w:rPr>
        <w:t xml:space="preserve"> </w:t>
      </w:r>
      <w:r>
        <w:rPr>
          <w:sz w:val="18"/>
        </w:rPr>
        <w:t>=</w:t>
      </w:r>
      <w:r>
        <w:rPr>
          <w:spacing w:val="-1"/>
          <w:sz w:val="18"/>
        </w:rPr>
        <w:t xml:space="preserve"> </w:t>
      </w:r>
      <w:r>
        <w:rPr>
          <w:spacing w:val="-5"/>
          <w:sz w:val="18"/>
        </w:rPr>
        <w:t>2/3</w:t>
      </w:r>
    </w:p>
    <w:p w14:paraId="26CD366E">
      <w:pPr>
        <w:pStyle w:val="9"/>
        <w:numPr>
          <w:ilvl w:val="1"/>
          <w:numId w:val="1"/>
        </w:numPr>
        <w:tabs>
          <w:tab w:val="left" w:pos="839"/>
        </w:tabs>
        <w:spacing w:before="78" w:after="0" w:line="240" w:lineRule="auto"/>
        <w:ind w:left="839" w:right="0" w:hanging="359"/>
        <w:jc w:val="left"/>
        <w:rPr>
          <w:sz w:val="18"/>
        </w:rPr>
      </w:pPr>
      <w:r>
        <w:rPr>
          <w:sz w:val="18"/>
        </w:rPr>
        <w:t>jia(pi,</w:t>
      </w:r>
      <w:r>
        <w:rPr>
          <w:spacing w:val="-2"/>
          <w:sz w:val="18"/>
        </w:rPr>
        <w:t xml:space="preserve"> </w:t>
      </w:r>
      <w:r>
        <w:rPr>
          <w:sz w:val="18"/>
        </w:rPr>
        <w:t>R):</w:t>
      </w:r>
      <w:r>
        <w:rPr>
          <w:spacing w:val="-2"/>
          <w:sz w:val="18"/>
        </w:rPr>
        <w:t xml:space="preserve"> </w:t>
      </w:r>
      <w:r>
        <w:rPr>
          <w:sz w:val="18"/>
        </w:rPr>
        <w:t>pi</w:t>
      </w:r>
      <w:r>
        <w:rPr>
          <w:spacing w:val="-47"/>
          <w:sz w:val="18"/>
        </w:rPr>
        <w:t xml:space="preserve"> </w:t>
      </w:r>
      <w:r>
        <w:rPr>
          <w:sz w:val="18"/>
        </w:rPr>
        <w:t>=</w:t>
      </w:r>
      <w:r>
        <w:rPr>
          <w:spacing w:val="-1"/>
          <w:sz w:val="18"/>
        </w:rPr>
        <w:t xml:space="preserve"> </w:t>
      </w:r>
      <w:r>
        <w:rPr>
          <w:sz w:val="18"/>
        </w:rPr>
        <w:t>2</w:t>
      </w:r>
      <w:r>
        <w:rPr>
          <w:spacing w:val="-2"/>
          <w:sz w:val="18"/>
        </w:rPr>
        <w:t xml:space="preserve"> </w:t>
      </w:r>
      <w:r>
        <w:rPr>
          <w:sz w:val="18"/>
        </w:rPr>
        <w:t>+</w:t>
      </w:r>
      <w:r>
        <w:rPr>
          <w:spacing w:val="-1"/>
          <w:sz w:val="18"/>
        </w:rPr>
        <w:t xml:space="preserve"> </w:t>
      </w:r>
      <w:r>
        <w:rPr>
          <w:spacing w:val="-5"/>
          <w:sz w:val="18"/>
        </w:rPr>
        <w:t>2/3</w:t>
      </w:r>
    </w:p>
    <w:p w14:paraId="695E8CBE">
      <w:pPr>
        <w:pStyle w:val="4"/>
      </w:pPr>
      <w:r>
        <w:rPr>
          <w:spacing w:val="-24"/>
        </w:rPr>
        <w:t xml:space="preserve">第 </w:t>
      </w:r>
      <w:r>
        <w:t>2</w:t>
      </w:r>
      <w:r>
        <w:rPr>
          <w:spacing w:val="-2"/>
        </w:rPr>
        <w:t xml:space="preserve"> 次迭代(</w:t>
      </w:r>
      <w:r>
        <w:t>i</w:t>
      </w:r>
      <w:r>
        <w:rPr>
          <w:spacing w:val="-1"/>
        </w:rPr>
        <w:t xml:space="preserve"> = </w:t>
      </w:r>
      <w:r>
        <w:rPr>
          <w:spacing w:val="-5"/>
        </w:rPr>
        <w:t>2):</w:t>
      </w:r>
    </w:p>
    <w:p w14:paraId="403BBA57">
      <w:pPr>
        <w:pStyle w:val="9"/>
        <w:numPr>
          <w:ilvl w:val="0"/>
          <w:numId w:val="2"/>
        </w:numPr>
        <w:tabs>
          <w:tab w:val="left" w:pos="839"/>
        </w:tabs>
        <w:spacing w:before="78" w:after="0" w:line="240" w:lineRule="auto"/>
        <w:ind w:left="839" w:right="0" w:hanging="359"/>
        <w:jc w:val="left"/>
        <w:rPr>
          <w:sz w:val="18"/>
        </w:rPr>
      </w:pPr>
      <w:r>
        <w:rPr>
          <w:sz w:val="18"/>
        </w:rPr>
        <w:t>cheng(R,</w:t>
      </w:r>
      <w:r>
        <w:rPr>
          <w:spacing w:val="-2"/>
          <w:sz w:val="18"/>
        </w:rPr>
        <w:t xml:space="preserve"> </w:t>
      </w:r>
      <w:r>
        <w:rPr>
          <w:sz w:val="18"/>
        </w:rPr>
        <w:t>L,</w:t>
      </w:r>
      <w:r>
        <w:rPr>
          <w:spacing w:val="-2"/>
          <w:sz w:val="18"/>
        </w:rPr>
        <w:t xml:space="preserve"> </w:t>
      </w:r>
      <w:r>
        <w:rPr>
          <w:sz w:val="18"/>
        </w:rPr>
        <w:t>2):</w:t>
      </w:r>
      <w:r>
        <w:rPr>
          <w:spacing w:val="-1"/>
          <w:sz w:val="18"/>
        </w:rPr>
        <w:t xml:space="preserve"> </w:t>
      </w:r>
      <w:r>
        <w:rPr>
          <w:sz w:val="18"/>
        </w:rPr>
        <w:t>R</w:t>
      </w:r>
      <w:r>
        <w:rPr>
          <w:spacing w:val="-2"/>
          <w:sz w:val="18"/>
        </w:rPr>
        <w:t xml:space="preserve"> </w:t>
      </w:r>
      <w:r>
        <w:rPr>
          <w:sz w:val="18"/>
        </w:rPr>
        <w:t>=</w:t>
      </w:r>
      <w:r>
        <w:rPr>
          <w:spacing w:val="-49"/>
          <w:sz w:val="18"/>
        </w:rPr>
        <w:t xml:space="preserve"> </w:t>
      </w:r>
      <w:r>
        <w:rPr>
          <w:sz w:val="18"/>
        </w:rPr>
        <w:t>(2/3) × 2</w:t>
      </w:r>
      <w:r>
        <w:rPr>
          <w:spacing w:val="-1"/>
          <w:sz w:val="18"/>
        </w:rPr>
        <w:t xml:space="preserve"> </w:t>
      </w:r>
      <w:r>
        <w:rPr>
          <w:sz w:val="18"/>
        </w:rPr>
        <w:t>=</w:t>
      </w:r>
      <w:r>
        <w:rPr>
          <w:spacing w:val="-51"/>
          <w:sz w:val="18"/>
        </w:rPr>
        <w:t xml:space="preserve"> </w:t>
      </w:r>
      <w:r>
        <w:rPr>
          <w:spacing w:val="-5"/>
          <w:sz w:val="18"/>
        </w:rPr>
        <w:t>4/3</w:t>
      </w:r>
    </w:p>
    <w:p w14:paraId="6103335E">
      <w:pPr>
        <w:pStyle w:val="9"/>
        <w:numPr>
          <w:ilvl w:val="0"/>
          <w:numId w:val="2"/>
        </w:numPr>
        <w:tabs>
          <w:tab w:val="left" w:pos="839"/>
        </w:tabs>
        <w:spacing w:before="78" w:after="0" w:line="240" w:lineRule="auto"/>
        <w:ind w:left="839" w:right="0" w:hanging="359"/>
        <w:jc w:val="left"/>
        <w:rPr>
          <w:sz w:val="18"/>
        </w:rPr>
      </w:pPr>
      <w:r>
        <w:rPr>
          <w:sz w:val="18"/>
        </w:rPr>
        <w:t>chu(L,</w:t>
      </w:r>
      <w:r>
        <w:rPr>
          <w:spacing w:val="-4"/>
          <w:sz w:val="18"/>
        </w:rPr>
        <w:t xml:space="preserve"> </w:t>
      </w:r>
      <w:r>
        <w:rPr>
          <w:sz w:val="18"/>
        </w:rPr>
        <w:t>R,</w:t>
      </w:r>
      <w:r>
        <w:rPr>
          <w:spacing w:val="-1"/>
          <w:sz w:val="18"/>
        </w:rPr>
        <w:t xml:space="preserve"> </w:t>
      </w:r>
      <w:r>
        <w:rPr>
          <w:sz w:val="18"/>
        </w:rPr>
        <w:t>5):</w:t>
      </w:r>
      <w:r>
        <w:rPr>
          <w:spacing w:val="-1"/>
          <w:sz w:val="18"/>
        </w:rPr>
        <w:t xml:space="preserve"> </w:t>
      </w:r>
      <w:r>
        <w:rPr>
          <w:sz w:val="18"/>
        </w:rPr>
        <w:t>R</w:t>
      </w:r>
      <w:r>
        <w:rPr>
          <w:spacing w:val="-1"/>
          <w:sz w:val="18"/>
        </w:rPr>
        <w:t xml:space="preserve"> </w:t>
      </w:r>
      <w:r>
        <w:rPr>
          <w:sz w:val="18"/>
        </w:rPr>
        <w:t>=</w:t>
      </w:r>
      <w:r>
        <w:rPr>
          <w:spacing w:val="-1"/>
          <w:sz w:val="18"/>
        </w:rPr>
        <w:t xml:space="preserve"> </w:t>
      </w:r>
      <w:r>
        <w:rPr>
          <w:spacing w:val="-4"/>
          <w:sz w:val="18"/>
        </w:rPr>
        <w:t>4/15</w:t>
      </w:r>
    </w:p>
    <w:p w14:paraId="0BF4B169">
      <w:pPr>
        <w:pStyle w:val="9"/>
        <w:numPr>
          <w:ilvl w:val="0"/>
          <w:numId w:val="2"/>
        </w:numPr>
        <w:tabs>
          <w:tab w:val="left" w:pos="839"/>
        </w:tabs>
        <w:spacing w:before="79" w:after="0" w:line="240" w:lineRule="auto"/>
        <w:ind w:left="839" w:right="0" w:hanging="359"/>
        <w:jc w:val="left"/>
        <w:rPr>
          <w:sz w:val="18"/>
        </w:rPr>
      </w:pPr>
      <w:r>
        <w:rPr>
          <w:sz w:val="18"/>
        </w:rPr>
        <w:t>jia(pi,</w:t>
      </w:r>
      <w:r>
        <w:rPr>
          <w:spacing w:val="-2"/>
          <w:sz w:val="18"/>
        </w:rPr>
        <w:t xml:space="preserve"> </w:t>
      </w:r>
      <w:r>
        <w:rPr>
          <w:sz w:val="18"/>
        </w:rPr>
        <w:t>R):</w:t>
      </w:r>
      <w:r>
        <w:rPr>
          <w:spacing w:val="-2"/>
          <w:sz w:val="18"/>
        </w:rPr>
        <w:t xml:space="preserve"> </w:t>
      </w:r>
      <w:r>
        <w:rPr>
          <w:sz w:val="18"/>
        </w:rPr>
        <w:t>pi</w:t>
      </w:r>
      <w:r>
        <w:rPr>
          <w:spacing w:val="-1"/>
          <w:sz w:val="18"/>
        </w:rPr>
        <w:t xml:space="preserve"> </w:t>
      </w:r>
      <w:r>
        <w:rPr>
          <w:sz w:val="18"/>
        </w:rPr>
        <w:t>=</w:t>
      </w:r>
      <w:r>
        <w:rPr>
          <w:spacing w:val="-2"/>
          <w:sz w:val="18"/>
        </w:rPr>
        <w:t xml:space="preserve"> </w:t>
      </w:r>
      <w:r>
        <w:rPr>
          <w:sz w:val="18"/>
        </w:rPr>
        <w:t>2</w:t>
      </w:r>
      <w:r>
        <w:rPr>
          <w:spacing w:val="-1"/>
          <w:sz w:val="18"/>
        </w:rPr>
        <w:t xml:space="preserve"> </w:t>
      </w:r>
      <w:r>
        <w:rPr>
          <w:sz w:val="18"/>
        </w:rPr>
        <w:t>+</w:t>
      </w:r>
      <w:r>
        <w:rPr>
          <w:spacing w:val="-2"/>
          <w:sz w:val="18"/>
        </w:rPr>
        <w:t xml:space="preserve"> </w:t>
      </w:r>
      <w:r>
        <w:rPr>
          <w:sz w:val="18"/>
        </w:rPr>
        <w:t>2/3</w:t>
      </w:r>
      <w:r>
        <w:rPr>
          <w:spacing w:val="-46"/>
          <w:sz w:val="18"/>
        </w:rPr>
        <w:t xml:space="preserve"> </w:t>
      </w:r>
      <w:r>
        <w:rPr>
          <w:sz w:val="18"/>
        </w:rPr>
        <w:t>+</w:t>
      </w:r>
      <w:r>
        <w:rPr>
          <w:spacing w:val="-3"/>
          <w:sz w:val="18"/>
        </w:rPr>
        <w:t xml:space="preserve"> </w:t>
      </w:r>
      <w:r>
        <w:rPr>
          <w:spacing w:val="-4"/>
          <w:sz w:val="18"/>
        </w:rPr>
        <w:t>4/15</w:t>
      </w:r>
    </w:p>
    <w:p w14:paraId="18FF4BF8">
      <w:pPr>
        <w:pStyle w:val="4"/>
      </w:pPr>
      <w:r>
        <w:rPr>
          <w:spacing w:val="-24"/>
        </w:rPr>
        <w:t xml:space="preserve">第 </w:t>
      </w:r>
      <w:r>
        <w:t>3</w:t>
      </w:r>
      <w:r>
        <w:rPr>
          <w:spacing w:val="-9"/>
        </w:rPr>
        <w:t xml:space="preserve"> 次迭代 (</w:t>
      </w:r>
      <w:r>
        <w:t>i</w:t>
      </w:r>
      <w:r>
        <w:rPr>
          <w:spacing w:val="-1"/>
        </w:rPr>
        <w:t xml:space="preserve"> = </w:t>
      </w:r>
      <w:r>
        <w:rPr>
          <w:spacing w:val="-5"/>
        </w:rPr>
        <w:t>3):</w:t>
      </w:r>
    </w:p>
    <w:p w14:paraId="531307E3">
      <w:pPr>
        <w:pStyle w:val="9"/>
        <w:numPr>
          <w:ilvl w:val="0"/>
          <w:numId w:val="3"/>
        </w:numPr>
        <w:tabs>
          <w:tab w:val="left" w:pos="839"/>
        </w:tabs>
        <w:spacing w:before="78" w:after="0" w:line="240" w:lineRule="auto"/>
        <w:ind w:left="839" w:right="0" w:hanging="359"/>
        <w:jc w:val="left"/>
        <w:rPr>
          <w:sz w:val="18"/>
        </w:rPr>
      </w:pPr>
      <w:r>
        <w:rPr>
          <w:sz w:val="18"/>
        </w:rPr>
        <w:t>cheng(R,</w:t>
      </w:r>
      <w:r>
        <w:rPr>
          <w:spacing w:val="-3"/>
          <w:sz w:val="18"/>
        </w:rPr>
        <w:t xml:space="preserve"> </w:t>
      </w:r>
      <w:r>
        <w:rPr>
          <w:sz w:val="18"/>
        </w:rPr>
        <w:t>L,</w:t>
      </w:r>
      <w:r>
        <w:rPr>
          <w:spacing w:val="-1"/>
          <w:sz w:val="18"/>
        </w:rPr>
        <w:t xml:space="preserve"> </w:t>
      </w:r>
      <w:r>
        <w:rPr>
          <w:sz w:val="18"/>
        </w:rPr>
        <w:t>3):</w:t>
      </w:r>
      <w:r>
        <w:rPr>
          <w:spacing w:val="-2"/>
          <w:sz w:val="18"/>
        </w:rPr>
        <w:t xml:space="preserve"> </w:t>
      </w:r>
      <w:r>
        <w:rPr>
          <w:sz w:val="18"/>
        </w:rPr>
        <w:t>R</w:t>
      </w:r>
      <w:r>
        <w:rPr>
          <w:spacing w:val="-2"/>
          <w:sz w:val="18"/>
        </w:rPr>
        <w:t xml:space="preserve"> </w:t>
      </w:r>
      <w:r>
        <w:rPr>
          <w:sz w:val="18"/>
        </w:rPr>
        <w:t>=</w:t>
      </w:r>
      <w:r>
        <w:rPr>
          <w:spacing w:val="-1"/>
          <w:sz w:val="18"/>
        </w:rPr>
        <w:t xml:space="preserve"> </w:t>
      </w:r>
      <w:r>
        <w:rPr>
          <w:sz w:val="18"/>
        </w:rPr>
        <w:t>(4/15)</w:t>
      </w:r>
      <w:r>
        <w:rPr>
          <w:spacing w:val="-2"/>
          <w:sz w:val="18"/>
        </w:rPr>
        <w:t xml:space="preserve"> </w:t>
      </w:r>
      <w:r>
        <w:rPr>
          <w:sz w:val="18"/>
        </w:rPr>
        <w:t>×</w:t>
      </w:r>
      <w:r>
        <w:rPr>
          <w:spacing w:val="-47"/>
          <w:sz w:val="18"/>
        </w:rPr>
        <w:t xml:space="preserve"> </w:t>
      </w:r>
      <w:r>
        <w:rPr>
          <w:sz w:val="18"/>
        </w:rPr>
        <w:t>3</w:t>
      </w:r>
      <w:r>
        <w:rPr>
          <w:spacing w:val="-2"/>
          <w:sz w:val="18"/>
        </w:rPr>
        <w:t xml:space="preserve"> </w:t>
      </w:r>
      <w:r>
        <w:rPr>
          <w:sz w:val="18"/>
        </w:rPr>
        <w:t>=</w:t>
      </w:r>
      <w:r>
        <w:rPr>
          <w:spacing w:val="-1"/>
          <w:sz w:val="18"/>
        </w:rPr>
        <w:t xml:space="preserve"> </w:t>
      </w:r>
      <w:r>
        <w:rPr>
          <w:spacing w:val="-4"/>
          <w:sz w:val="18"/>
        </w:rPr>
        <w:t>12/15</w:t>
      </w:r>
    </w:p>
    <w:p w14:paraId="5A2DEA7A">
      <w:pPr>
        <w:pStyle w:val="9"/>
        <w:numPr>
          <w:ilvl w:val="0"/>
          <w:numId w:val="3"/>
        </w:numPr>
        <w:tabs>
          <w:tab w:val="left" w:pos="839"/>
        </w:tabs>
        <w:spacing w:before="78" w:after="0" w:line="240" w:lineRule="auto"/>
        <w:ind w:left="839" w:right="0" w:hanging="359"/>
        <w:jc w:val="left"/>
        <w:rPr>
          <w:sz w:val="18"/>
        </w:rPr>
      </w:pPr>
      <w:r>
        <w:rPr>
          <w:sz w:val="18"/>
        </w:rPr>
        <w:t>chu(L,</w:t>
      </w:r>
      <w:r>
        <w:rPr>
          <w:spacing w:val="-2"/>
          <w:sz w:val="18"/>
        </w:rPr>
        <w:t xml:space="preserve"> </w:t>
      </w:r>
      <w:r>
        <w:rPr>
          <w:sz w:val="18"/>
        </w:rPr>
        <w:t>R,</w:t>
      </w:r>
      <w:r>
        <w:rPr>
          <w:spacing w:val="-1"/>
          <w:sz w:val="18"/>
        </w:rPr>
        <w:t xml:space="preserve"> </w:t>
      </w:r>
      <w:r>
        <w:rPr>
          <w:sz w:val="18"/>
        </w:rPr>
        <w:t>7):</w:t>
      </w:r>
      <w:r>
        <w:rPr>
          <w:spacing w:val="-1"/>
          <w:sz w:val="18"/>
        </w:rPr>
        <w:t xml:space="preserve"> </w:t>
      </w:r>
      <w:r>
        <w:rPr>
          <w:sz w:val="18"/>
        </w:rPr>
        <w:t>R</w:t>
      </w:r>
      <w:r>
        <w:rPr>
          <w:spacing w:val="-49"/>
          <w:sz w:val="18"/>
        </w:rPr>
        <w:t xml:space="preserve"> </w:t>
      </w:r>
      <w:r>
        <w:rPr>
          <w:sz w:val="18"/>
        </w:rPr>
        <w:t>=</w:t>
      </w:r>
      <w:r>
        <w:rPr>
          <w:spacing w:val="-1"/>
          <w:sz w:val="18"/>
        </w:rPr>
        <w:t xml:space="preserve"> </w:t>
      </w:r>
      <w:r>
        <w:rPr>
          <w:spacing w:val="-2"/>
          <w:sz w:val="18"/>
        </w:rPr>
        <w:t>12/105</w:t>
      </w:r>
    </w:p>
    <w:p w14:paraId="2EDA519E">
      <w:pPr>
        <w:pStyle w:val="9"/>
        <w:numPr>
          <w:ilvl w:val="0"/>
          <w:numId w:val="3"/>
        </w:numPr>
        <w:tabs>
          <w:tab w:val="left" w:pos="839"/>
        </w:tabs>
        <w:spacing w:before="78" w:after="0" w:line="240" w:lineRule="auto"/>
        <w:ind w:left="839" w:right="0" w:hanging="359"/>
        <w:jc w:val="left"/>
        <w:rPr>
          <w:sz w:val="18"/>
        </w:rPr>
      </w:pPr>
      <w:r>
        <w:rPr>
          <w:sz w:val="18"/>
        </w:rPr>
        <w:t>jia(pi,</w:t>
      </w:r>
      <w:r>
        <w:rPr>
          <w:spacing w:val="-2"/>
          <w:sz w:val="18"/>
        </w:rPr>
        <w:t xml:space="preserve"> </w:t>
      </w:r>
      <w:r>
        <w:rPr>
          <w:sz w:val="18"/>
        </w:rPr>
        <w:t>R):</w:t>
      </w:r>
      <w:r>
        <w:rPr>
          <w:spacing w:val="-2"/>
          <w:sz w:val="18"/>
        </w:rPr>
        <w:t xml:space="preserve"> </w:t>
      </w:r>
      <w:r>
        <w:rPr>
          <w:sz w:val="18"/>
        </w:rPr>
        <w:t>pi</w:t>
      </w:r>
      <w:r>
        <w:rPr>
          <w:spacing w:val="-1"/>
          <w:sz w:val="18"/>
        </w:rPr>
        <w:t xml:space="preserve"> </w:t>
      </w:r>
      <w:r>
        <w:rPr>
          <w:sz w:val="18"/>
        </w:rPr>
        <w:t>=</w:t>
      </w:r>
      <w:r>
        <w:rPr>
          <w:spacing w:val="-2"/>
          <w:sz w:val="18"/>
        </w:rPr>
        <w:t xml:space="preserve"> </w:t>
      </w:r>
      <w:r>
        <w:rPr>
          <w:sz w:val="18"/>
        </w:rPr>
        <w:t>2</w:t>
      </w:r>
      <w:r>
        <w:rPr>
          <w:spacing w:val="-1"/>
          <w:sz w:val="18"/>
        </w:rPr>
        <w:t xml:space="preserve"> </w:t>
      </w:r>
      <w:r>
        <w:rPr>
          <w:sz w:val="18"/>
        </w:rPr>
        <w:t>+</w:t>
      </w:r>
      <w:r>
        <w:rPr>
          <w:spacing w:val="-46"/>
          <w:sz w:val="18"/>
        </w:rPr>
        <w:t xml:space="preserve"> </w:t>
      </w:r>
      <w:r>
        <w:rPr>
          <w:sz w:val="18"/>
        </w:rPr>
        <w:t>2/3</w:t>
      </w:r>
      <w:r>
        <w:rPr>
          <w:spacing w:val="-2"/>
          <w:sz w:val="18"/>
        </w:rPr>
        <w:t xml:space="preserve"> </w:t>
      </w:r>
      <w:r>
        <w:rPr>
          <w:sz w:val="18"/>
        </w:rPr>
        <w:t>+</w:t>
      </w:r>
      <w:r>
        <w:rPr>
          <w:spacing w:val="-3"/>
          <w:sz w:val="18"/>
        </w:rPr>
        <w:t xml:space="preserve"> </w:t>
      </w:r>
      <w:r>
        <w:rPr>
          <w:sz w:val="18"/>
        </w:rPr>
        <w:t>4/15</w:t>
      </w:r>
      <w:r>
        <w:rPr>
          <w:spacing w:val="-50"/>
          <w:sz w:val="18"/>
        </w:rPr>
        <w:t xml:space="preserve"> </w:t>
      </w:r>
      <w:r>
        <w:rPr>
          <w:sz w:val="18"/>
        </w:rPr>
        <w:t>+</w:t>
      </w:r>
      <w:r>
        <w:rPr>
          <w:spacing w:val="-1"/>
          <w:sz w:val="18"/>
        </w:rPr>
        <w:t xml:space="preserve"> </w:t>
      </w:r>
      <w:r>
        <w:rPr>
          <w:spacing w:val="-2"/>
          <w:sz w:val="18"/>
        </w:rPr>
        <w:t>12/105</w:t>
      </w:r>
    </w:p>
    <w:p w14:paraId="07DC667F">
      <w:pPr>
        <w:pStyle w:val="4"/>
      </w:pPr>
      <w:r>
        <w:rPr>
          <w:spacing w:val="-6"/>
        </w:rPr>
        <w:t xml:space="preserve">以此类推计算出 </w:t>
      </w:r>
      <w:r>
        <w:t>pi</w:t>
      </w:r>
      <w:r>
        <w:rPr>
          <w:spacing w:val="-18"/>
        </w:rPr>
        <w:t xml:space="preserve"> 的值</w:t>
      </w:r>
    </w:p>
    <w:p w14:paraId="2A1876B4">
      <w:pPr>
        <w:pStyle w:val="9"/>
        <w:numPr>
          <w:ilvl w:val="0"/>
          <w:numId w:val="1"/>
        </w:numPr>
        <w:tabs>
          <w:tab w:val="left" w:pos="571"/>
        </w:tabs>
        <w:spacing w:before="78" w:after="0" w:line="240" w:lineRule="auto"/>
        <w:ind w:left="571" w:right="0" w:hanging="451"/>
        <w:jc w:val="left"/>
        <w:rPr>
          <w:sz w:val="18"/>
        </w:rPr>
      </w:pPr>
      <w:r>
        <w:rPr>
          <w:spacing w:val="-2"/>
          <w:sz w:val="18"/>
        </w:rPr>
        <w:t>main</w:t>
      </w:r>
      <w:r>
        <w:rPr>
          <w:spacing w:val="-13"/>
          <w:sz w:val="18"/>
        </w:rPr>
        <w:t xml:space="preserve"> 函数：</w:t>
      </w:r>
    </w:p>
    <w:p w14:paraId="13C960BB">
      <w:pPr>
        <w:pStyle w:val="4"/>
        <w:ind w:left="302"/>
      </w:pPr>
      <w:r>
        <w:t>Main</w:t>
      </w:r>
      <w:r>
        <w:rPr>
          <w:spacing w:val="-10"/>
        </w:rPr>
        <w:t xml:space="preserve"> 函数比较关键的几处就是 </w:t>
      </w:r>
      <w:r>
        <w:t>k</w:t>
      </w:r>
      <w:r>
        <w:rPr>
          <w:spacing w:val="-3"/>
        </w:rPr>
        <w:t xml:space="preserve"> 的计算和</w:t>
      </w:r>
      <w:r>
        <w:t>pi</w:t>
      </w:r>
      <w:r>
        <w:rPr>
          <w:spacing w:val="-10"/>
        </w:rPr>
        <w:t xml:space="preserve"> 的输出，</w:t>
      </w:r>
      <w:r>
        <w:t>k</w:t>
      </w:r>
      <w:r>
        <w:rPr>
          <w:spacing w:val="-8"/>
        </w:rPr>
        <w:t xml:space="preserve"> 的计算用到了下面这个公式：</w:t>
      </w:r>
    </w:p>
    <w:p w14:paraId="4A05804A">
      <w:pPr>
        <w:pStyle w:val="4"/>
        <w:spacing w:before="11"/>
        <w:ind w:left="0"/>
        <w:rPr>
          <w:sz w:val="8"/>
        </w:rPr>
      </w:pPr>
      <w:r>
        <w:drawing>
          <wp:anchor distT="0" distB="0" distL="0" distR="0" simplePos="0" relativeHeight="251664384" behindDoc="1" locked="0" layoutInCell="1" allowOverlap="1">
            <wp:simplePos x="0" y="0"/>
            <wp:positionH relativeFrom="page">
              <wp:posOffset>1248410</wp:posOffset>
            </wp:positionH>
            <wp:positionV relativeFrom="paragraph">
              <wp:posOffset>87630</wp:posOffset>
            </wp:positionV>
            <wp:extent cx="1681480" cy="26035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681234" cy="260603"/>
                    </a:xfrm>
                    <a:prstGeom prst="rect">
                      <a:avLst/>
                    </a:prstGeom>
                  </pic:spPr>
                </pic:pic>
              </a:graphicData>
            </a:graphic>
          </wp:anchor>
        </w:drawing>
      </w:r>
    </w:p>
    <w:p w14:paraId="6EE420AB">
      <w:pPr>
        <w:spacing w:after="0"/>
        <w:rPr>
          <w:sz w:val="8"/>
        </w:rPr>
        <w:sectPr>
          <w:pgSz w:w="11910" w:h="16840"/>
          <w:pgMar w:top="1460" w:right="1600" w:bottom="280" w:left="1680" w:header="720" w:footer="720" w:gutter="0"/>
          <w:cols w:space="720" w:num="1"/>
        </w:sectPr>
      </w:pPr>
    </w:p>
    <w:p w14:paraId="7373AFAD">
      <w:pPr>
        <w:pStyle w:val="4"/>
        <w:spacing w:before="59"/>
      </w:pPr>
      <w:r>
        <w:t>具体计算：double</w:t>
      </w:r>
      <w:r>
        <w:rPr>
          <w:spacing w:val="-2"/>
        </w:rPr>
        <w:t xml:space="preserve"> </w:t>
      </w:r>
      <w:r>
        <w:t>i</w:t>
      </w:r>
      <w:r>
        <w:rPr>
          <w:spacing w:val="-1"/>
        </w:rPr>
        <w:t xml:space="preserve"> = </w:t>
      </w:r>
      <w:r>
        <w:rPr>
          <w:spacing w:val="-5"/>
        </w:rPr>
        <w:t>1;</w:t>
      </w:r>
    </w:p>
    <w:p w14:paraId="1841B432">
      <w:pPr>
        <w:pStyle w:val="4"/>
        <w:ind w:left="482"/>
      </w:pPr>
      <w:r>
        <w:t>for</w:t>
      </w:r>
      <w:r>
        <w:rPr>
          <w:spacing w:val="-2"/>
        </w:rPr>
        <w:t xml:space="preserve"> </w:t>
      </w:r>
      <w:r>
        <w:t>(double</w:t>
      </w:r>
      <w:r>
        <w:rPr>
          <w:spacing w:val="-2"/>
        </w:rPr>
        <w:t xml:space="preserve"> </w:t>
      </w:r>
      <w:r>
        <w:t>sum</w:t>
      </w:r>
      <w:r>
        <w:rPr>
          <w:spacing w:val="-2"/>
        </w:rPr>
        <w:t xml:space="preserve"> </w:t>
      </w:r>
      <w:r>
        <w:t>=</w:t>
      </w:r>
      <w:r>
        <w:rPr>
          <w:spacing w:val="-2"/>
        </w:rPr>
        <w:t xml:space="preserve"> </w:t>
      </w:r>
      <w:r>
        <w:t>0;</w:t>
      </w:r>
      <w:r>
        <w:rPr>
          <w:spacing w:val="-2"/>
        </w:rPr>
        <w:t xml:space="preserve"> </w:t>
      </w:r>
      <w:r>
        <w:t>sum</w:t>
      </w:r>
      <w:r>
        <w:rPr>
          <w:spacing w:val="1"/>
        </w:rPr>
        <w:t xml:space="preserve"> </w:t>
      </w:r>
      <w:r>
        <w:t>&lt;=</w:t>
      </w:r>
      <w:r>
        <w:rPr>
          <w:spacing w:val="-2"/>
        </w:rPr>
        <w:t xml:space="preserve"> </w:t>
      </w:r>
      <w:r>
        <w:t>n</w:t>
      </w:r>
      <w:r>
        <w:rPr>
          <w:spacing w:val="-2"/>
        </w:rPr>
        <w:t xml:space="preserve"> </w:t>
      </w:r>
      <w:r>
        <w:t>+</w:t>
      </w:r>
      <w:r>
        <w:rPr>
          <w:spacing w:val="-2"/>
        </w:rPr>
        <w:t xml:space="preserve"> </w:t>
      </w:r>
      <w:r>
        <w:t>1;</w:t>
      </w:r>
      <w:r>
        <w:rPr>
          <w:spacing w:val="-1"/>
        </w:rPr>
        <w:t xml:space="preserve"> </w:t>
      </w:r>
      <w:r>
        <w:rPr>
          <w:spacing w:val="-4"/>
        </w:rPr>
        <w:t>i++)</w:t>
      </w:r>
    </w:p>
    <w:p w14:paraId="518FC2B2">
      <w:pPr>
        <w:spacing w:before="78"/>
        <w:ind w:left="482" w:right="0" w:firstLine="0"/>
        <w:jc w:val="left"/>
        <w:rPr>
          <w:sz w:val="18"/>
        </w:rPr>
      </w:pPr>
      <w:r>
        <w:rPr>
          <w:spacing w:val="-10"/>
          <w:sz w:val="18"/>
        </w:rPr>
        <w:t>{</w:t>
      </w:r>
    </w:p>
    <w:p w14:paraId="3D55AB64">
      <w:pPr>
        <w:pStyle w:val="4"/>
        <w:ind w:left="842"/>
      </w:pPr>
      <w:r>
        <w:t>sum</w:t>
      </w:r>
      <w:r>
        <w:rPr>
          <w:spacing w:val="-4"/>
        </w:rPr>
        <w:t xml:space="preserve"> </w:t>
      </w:r>
      <w:r>
        <w:t>=</w:t>
      </w:r>
      <w:r>
        <w:rPr>
          <w:spacing w:val="-2"/>
        </w:rPr>
        <w:t xml:space="preserve"> </w:t>
      </w:r>
      <w:r>
        <w:t>sum</w:t>
      </w:r>
      <w:r>
        <w:rPr>
          <w:spacing w:val="-2"/>
        </w:rPr>
        <w:t xml:space="preserve"> </w:t>
      </w:r>
      <w:r>
        <w:t>+</w:t>
      </w:r>
      <w:r>
        <w:rPr>
          <w:spacing w:val="-2"/>
        </w:rPr>
        <w:t xml:space="preserve"> </w:t>
      </w:r>
      <w:r>
        <w:t>log10((2</w:t>
      </w:r>
      <w:r>
        <w:rPr>
          <w:spacing w:val="1"/>
        </w:rPr>
        <w:t xml:space="preserve"> </w:t>
      </w:r>
      <w:r>
        <w:t>*</w:t>
      </w:r>
      <w:r>
        <w:rPr>
          <w:spacing w:val="-2"/>
        </w:rPr>
        <w:t xml:space="preserve"> </w:t>
      </w:r>
      <w:r>
        <w:t>i</w:t>
      </w:r>
      <w:r>
        <w:rPr>
          <w:spacing w:val="-2"/>
        </w:rPr>
        <w:t xml:space="preserve"> </w:t>
      </w:r>
      <w:r>
        <w:t>+</w:t>
      </w:r>
      <w:r>
        <w:rPr>
          <w:spacing w:val="-2"/>
        </w:rPr>
        <w:t xml:space="preserve"> </w:t>
      </w:r>
      <w:r>
        <w:t>1)</w:t>
      </w:r>
      <w:r>
        <w:rPr>
          <w:spacing w:val="-2"/>
        </w:rPr>
        <w:t xml:space="preserve"> </w:t>
      </w:r>
      <w:r>
        <w:t>/</w:t>
      </w:r>
      <w:r>
        <w:rPr>
          <w:spacing w:val="-1"/>
        </w:rPr>
        <w:t xml:space="preserve"> </w:t>
      </w:r>
      <w:r>
        <w:rPr>
          <w:spacing w:val="-5"/>
        </w:rPr>
        <w:t>i);</w:t>
      </w:r>
    </w:p>
    <w:p w14:paraId="5D03BB30">
      <w:pPr>
        <w:spacing w:before="78"/>
        <w:ind w:left="482" w:right="0" w:firstLine="0"/>
        <w:jc w:val="left"/>
        <w:rPr>
          <w:sz w:val="18"/>
        </w:rPr>
      </w:pPr>
      <w:r>
        <w:rPr>
          <w:spacing w:val="-10"/>
          <w:sz w:val="18"/>
        </w:rPr>
        <w:t>}</w:t>
      </w:r>
    </w:p>
    <w:p w14:paraId="2A5E828E">
      <w:pPr>
        <w:pStyle w:val="4"/>
        <w:spacing w:before="7"/>
        <w:ind w:left="0"/>
        <w:rPr>
          <w:sz w:val="11"/>
        </w:rPr>
      </w:pPr>
      <w:r>
        <w:drawing>
          <wp:anchor distT="0" distB="0" distL="0" distR="0" simplePos="0" relativeHeight="251665408" behindDoc="1" locked="0" layoutInCell="1" allowOverlap="1">
            <wp:simplePos x="0" y="0"/>
            <wp:positionH relativeFrom="page">
              <wp:posOffset>1143000</wp:posOffset>
            </wp:positionH>
            <wp:positionV relativeFrom="paragraph">
              <wp:posOffset>110490</wp:posOffset>
            </wp:positionV>
            <wp:extent cx="1433195" cy="163068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433099" cy="1630679"/>
                    </a:xfrm>
                    <a:prstGeom prst="rect">
                      <a:avLst/>
                    </a:prstGeom>
                  </pic:spPr>
                </pic:pic>
              </a:graphicData>
            </a:graphic>
          </wp:anchor>
        </w:drawing>
      </w:r>
    </w:p>
    <w:p w14:paraId="4720A9D9">
      <w:pPr>
        <w:pStyle w:val="4"/>
        <w:spacing w:before="144"/>
      </w:pPr>
      <w:r>
        <w:rPr>
          <w:spacing w:val="-1"/>
        </w:rPr>
        <w:t>各个模板之间的关系如下：</w:t>
      </w:r>
    </w:p>
    <w:p w14:paraId="70C3C752">
      <w:pPr>
        <w:pStyle w:val="4"/>
      </w:pPr>
      <w:r>
        <w:rPr>
          <w:spacing w:val="-4"/>
        </w:rPr>
        <w:t>main</w:t>
      </w:r>
    </w:p>
    <w:p w14:paraId="2E7A7916">
      <w:pPr>
        <w:spacing w:before="78"/>
        <w:ind w:left="302" w:right="0" w:firstLine="0"/>
        <w:jc w:val="left"/>
        <w:rPr>
          <w:sz w:val="18"/>
        </w:rPr>
      </w:pPr>
      <w:r>
        <w:rPr>
          <w:spacing w:val="-10"/>
          <w:sz w:val="18"/>
        </w:rPr>
        <w:t>|</w:t>
      </w:r>
    </w:p>
    <w:p w14:paraId="29DB7191">
      <w:pPr>
        <w:pStyle w:val="4"/>
        <w:ind w:left="302"/>
      </w:pPr>
      <w:r>
        <w:t>|--</w:t>
      </w:r>
      <w:r>
        <w:rPr>
          <w:spacing w:val="-4"/>
        </w:rPr>
        <w:t xml:space="preserve"> </w:t>
      </w:r>
      <w:r>
        <w:t>jisuan(pi,</w:t>
      </w:r>
      <w:r>
        <w:rPr>
          <w:spacing w:val="-4"/>
        </w:rPr>
        <w:t xml:space="preserve"> </w:t>
      </w:r>
      <w:r>
        <w:rPr>
          <w:spacing w:val="-5"/>
        </w:rPr>
        <w:t>k)</w:t>
      </w:r>
    </w:p>
    <w:p w14:paraId="502395F7">
      <w:pPr>
        <w:pStyle w:val="4"/>
        <w:tabs>
          <w:tab w:val="left" w:pos="751"/>
        </w:tabs>
        <w:ind w:left="302"/>
      </w:pPr>
      <w:r>
        <w:rPr>
          <w:spacing w:val="-10"/>
        </w:rPr>
        <w:t>|</w:t>
      </w:r>
      <w:r>
        <w:tab/>
      </w:r>
      <w:r>
        <w:t>|--</w:t>
      </w:r>
      <w:r>
        <w:rPr>
          <w:spacing w:val="-4"/>
        </w:rPr>
        <w:t xml:space="preserve"> </w:t>
      </w:r>
      <w:r>
        <w:t>jianli(&amp;pi,</w:t>
      </w:r>
      <w:r>
        <w:rPr>
          <w:spacing w:val="-3"/>
        </w:rPr>
        <w:t xml:space="preserve"> </w:t>
      </w:r>
      <w:r>
        <w:rPr>
          <w:spacing w:val="-5"/>
        </w:rPr>
        <w:t>k)</w:t>
      </w:r>
    </w:p>
    <w:p w14:paraId="7335AED7">
      <w:pPr>
        <w:pStyle w:val="4"/>
        <w:tabs>
          <w:tab w:val="left" w:pos="751"/>
        </w:tabs>
        <w:ind w:left="302"/>
      </w:pPr>
      <w:r>
        <w:rPr>
          <w:spacing w:val="-10"/>
        </w:rPr>
        <w:t>|</w:t>
      </w:r>
      <w:r>
        <w:tab/>
      </w:r>
      <w:r>
        <w:t>|--</w:t>
      </w:r>
      <w:r>
        <w:rPr>
          <w:spacing w:val="-5"/>
        </w:rPr>
        <w:t xml:space="preserve"> </w:t>
      </w:r>
      <w:r>
        <w:t>jia(pi,</w:t>
      </w:r>
      <w:r>
        <w:rPr>
          <w:spacing w:val="-2"/>
        </w:rPr>
        <w:t xml:space="preserve"> </w:t>
      </w:r>
      <w:r>
        <w:rPr>
          <w:spacing w:val="-5"/>
        </w:rPr>
        <w:t>R)</w:t>
      </w:r>
    </w:p>
    <w:p w14:paraId="1BCE780E">
      <w:pPr>
        <w:pStyle w:val="4"/>
        <w:tabs>
          <w:tab w:val="left" w:pos="751"/>
        </w:tabs>
        <w:ind w:left="302"/>
      </w:pPr>
      <w:r>
        <w:rPr>
          <w:spacing w:val="-10"/>
        </w:rPr>
        <w:t>|</w:t>
      </w:r>
      <w:r>
        <w:tab/>
      </w:r>
      <w:r>
        <w:t>|--</w:t>
      </w:r>
      <w:r>
        <w:rPr>
          <w:spacing w:val="-2"/>
        </w:rPr>
        <w:t xml:space="preserve"> </w:t>
      </w:r>
      <w:r>
        <w:t>cheng(R,</w:t>
      </w:r>
      <w:r>
        <w:rPr>
          <w:spacing w:val="-3"/>
        </w:rPr>
        <w:t xml:space="preserve"> </w:t>
      </w:r>
      <w:r>
        <w:t>L,</w:t>
      </w:r>
      <w:r>
        <w:rPr>
          <w:spacing w:val="-2"/>
        </w:rPr>
        <w:t xml:space="preserve"> </w:t>
      </w:r>
      <w:r>
        <w:rPr>
          <w:spacing w:val="-5"/>
        </w:rPr>
        <w:t>i)</w:t>
      </w:r>
    </w:p>
    <w:p w14:paraId="763368EF">
      <w:pPr>
        <w:pStyle w:val="4"/>
        <w:tabs>
          <w:tab w:val="left" w:pos="751"/>
        </w:tabs>
        <w:ind w:left="302"/>
      </w:pPr>
      <w:r>
        <w:rPr>
          <w:spacing w:val="-10"/>
        </w:rPr>
        <w:t>|</w:t>
      </w:r>
      <w:r>
        <w:tab/>
      </w:r>
      <w:r>
        <w:t>|--</w:t>
      </w:r>
      <w:r>
        <w:rPr>
          <w:spacing w:val="-2"/>
        </w:rPr>
        <w:t xml:space="preserve"> </w:t>
      </w:r>
      <w:r>
        <w:t>chu(L,</w:t>
      </w:r>
      <w:r>
        <w:rPr>
          <w:spacing w:val="-2"/>
        </w:rPr>
        <w:t xml:space="preserve"> </w:t>
      </w:r>
      <w:r>
        <w:t>R,</w:t>
      </w:r>
      <w:r>
        <w:rPr>
          <w:spacing w:val="-2"/>
        </w:rPr>
        <w:t xml:space="preserve"> 2*i+1)</w:t>
      </w:r>
    </w:p>
    <w:p w14:paraId="5F6CCC83">
      <w:pPr>
        <w:spacing w:before="78"/>
        <w:ind w:left="302" w:right="0" w:firstLine="0"/>
        <w:jc w:val="left"/>
        <w:rPr>
          <w:sz w:val="18"/>
        </w:rPr>
      </w:pPr>
      <w:r>
        <w:rPr>
          <w:spacing w:val="-10"/>
          <w:sz w:val="18"/>
        </w:rPr>
        <w:t>|</w:t>
      </w:r>
    </w:p>
    <w:p w14:paraId="32061B78">
      <w:pPr>
        <w:pStyle w:val="4"/>
        <w:spacing w:before="79"/>
        <w:ind w:left="302"/>
      </w:pPr>
      <w:r>
        <w:t>|--</w:t>
      </w:r>
      <w:r>
        <w:rPr>
          <w:spacing w:val="-4"/>
        </w:rPr>
        <w:t xml:space="preserve"> </w:t>
      </w:r>
      <w:r>
        <w:t>jianli(&amp;pi,</w:t>
      </w:r>
      <w:r>
        <w:rPr>
          <w:spacing w:val="-3"/>
        </w:rPr>
        <w:t xml:space="preserve"> </w:t>
      </w:r>
      <w:r>
        <w:rPr>
          <w:spacing w:val="-5"/>
        </w:rPr>
        <w:t>k)</w:t>
      </w:r>
    </w:p>
    <w:p w14:paraId="25C071B8">
      <w:pPr>
        <w:pStyle w:val="2"/>
        <w:spacing w:before="59" w:line="273" w:lineRule="auto"/>
        <w:ind w:right="5657"/>
      </w:pPr>
      <w:r>
        <w:rPr>
          <w:color w:val="666666"/>
          <w:spacing w:val="-6"/>
        </w:rPr>
        <w:t>四 使用说明、测试分析及结果</w:t>
      </w:r>
      <w:r>
        <w:rPr>
          <w:spacing w:val="-4"/>
        </w:rPr>
        <w:t>实验一：</w:t>
      </w:r>
    </w:p>
    <w:p w14:paraId="485CD23F">
      <w:pPr>
        <w:pStyle w:val="3"/>
        <w:spacing w:before="9"/>
      </w:pPr>
      <w:r>
        <w:rPr>
          <w:sz w:val="20"/>
        </w:rPr>
        <w:t>1</w:t>
      </w:r>
      <w:r>
        <w:rPr>
          <w:spacing w:val="-19"/>
          <w:sz w:val="20"/>
        </w:rPr>
        <w:t xml:space="preserve">、 </w:t>
      </w:r>
      <w:r>
        <w:rPr>
          <w:spacing w:val="-1"/>
        </w:rPr>
        <w:t>说明如何使用你编写的程序；</w:t>
      </w:r>
    </w:p>
    <w:p w14:paraId="63411927">
      <w:pPr>
        <w:pStyle w:val="4"/>
        <w:spacing w:before="63" w:line="319" w:lineRule="auto"/>
        <w:ind w:right="204" w:firstLine="359"/>
      </w:pPr>
      <w:r>
        <w:rPr>
          <w:spacing w:val="-2"/>
        </w:rPr>
        <w:t>首先输入第一个数组的元素个数，然后在下一行一次输入元素值，元素之间用空格隔开；再一行输入第二个数组的元素个数，然后在下一行一次输入元素值，元素之间用空格隔开。回车后即可得到输出。</w:t>
      </w:r>
    </w:p>
    <w:p w14:paraId="62F55F26">
      <w:pPr>
        <w:pStyle w:val="3"/>
        <w:spacing w:before="2"/>
      </w:pPr>
      <w:r>
        <w:t>2</w:t>
      </w:r>
      <w:r>
        <w:rPr>
          <w:spacing w:val="-1"/>
        </w:rPr>
        <w:t>、 测试结果与分析；</w:t>
      </w:r>
    </w:p>
    <w:p w14:paraId="64D5D7E6">
      <w:pPr>
        <w:pStyle w:val="4"/>
        <w:spacing w:line="319" w:lineRule="auto"/>
        <w:ind w:right="102" w:firstLine="359"/>
      </w:pPr>
      <w:r>
        <w:rPr>
          <w:spacing w:val="-6"/>
        </w:rPr>
        <w:t xml:space="preserve">输入第一个数组长度为 </w:t>
      </w:r>
      <w:r>
        <w:rPr>
          <w:spacing w:val="-2"/>
        </w:rPr>
        <w:t>3</w:t>
      </w:r>
      <w:r>
        <w:rPr>
          <w:spacing w:val="-8"/>
        </w:rPr>
        <w:t xml:space="preserve">，元素内容为 </w:t>
      </w:r>
      <w:r>
        <w:rPr>
          <w:spacing w:val="-2"/>
        </w:rPr>
        <w:t>1、3、7</w:t>
      </w:r>
      <w:r>
        <w:rPr>
          <w:spacing w:val="-7"/>
        </w:rPr>
        <w:t xml:space="preserve">， 输入第二个数组长度为 </w:t>
      </w:r>
      <w:r>
        <w:rPr>
          <w:spacing w:val="-2"/>
        </w:rPr>
        <w:t>5</w:t>
      </w:r>
      <w:r>
        <w:rPr>
          <w:spacing w:val="-9"/>
        </w:rPr>
        <w:t xml:space="preserve">，元素内容为 </w:t>
      </w:r>
      <w:r>
        <w:rPr>
          <w:spacing w:val="-2"/>
        </w:rPr>
        <w:t xml:space="preserve">2、4、6、8、 </w:t>
      </w:r>
      <w:r>
        <w:rPr>
          <w:spacing w:val="-4"/>
        </w:rPr>
        <w:t>10。</w:t>
      </w:r>
    </w:p>
    <w:p w14:paraId="7D31A103">
      <w:pPr>
        <w:pStyle w:val="4"/>
        <w:spacing w:before="1"/>
        <w:ind w:left="480"/>
      </w:pPr>
      <w:r>
        <w:rPr>
          <w:spacing w:val="-2"/>
        </w:rPr>
        <w:t>输出结果：每行一个数字，分别为：1、2、3、4、6、7、8、</w:t>
      </w:r>
      <w:r>
        <w:rPr>
          <w:spacing w:val="-5"/>
        </w:rPr>
        <w:t>10.</w:t>
      </w:r>
    </w:p>
    <w:p w14:paraId="6B552154">
      <w:pPr>
        <w:pStyle w:val="4"/>
        <w:ind w:left="480"/>
      </w:pPr>
      <w:r>
        <w:t>符合题目的要求。时间复杂度：O(n+m</w:t>
      </w:r>
      <w:r>
        <w:rPr>
          <w:spacing w:val="-1"/>
        </w:rPr>
        <w:t xml:space="preserve">)，其中 </w:t>
      </w:r>
      <w:r>
        <w:t>n</w:t>
      </w:r>
      <w:r>
        <w:rPr>
          <w:spacing w:val="-1"/>
        </w:rPr>
        <w:t xml:space="preserve"> 和 </w:t>
      </w:r>
      <w:r>
        <w:t>m</w:t>
      </w:r>
      <w:r>
        <w:rPr>
          <w:spacing w:val="-1"/>
        </w:rPr>
        <w:t xml:space="preserve"> 分别是两个输入数组的长度。</w:t>
      </w:r>
    </w:p>
    <w:p w14:paraId="2F548AE4">
      <w:pPr>
        <w:pStyle w:val="3"/>
      </w:pPr>
      <w:r>
        <w:t>3</w:t>
      </w:r>
      <w:r>
        <w:rPr>
          <w:spacing w:val="-1"/>
        </w:rPr>
        <w:t>、 调试过程中遇到的问题是如何解决提以及对设计与实现的回顾讨论和分析；</w:t>
      </w:r>
    </w:p>
    <w:p w14:paraId="158699CE">
      <w:pPr>
        <w:pStyle w:val="4"/>
        <w:spacing w:before="79" w:line="319" w:lineRule="auto"/>
        <w:ind w:right="225" w:firstLine="359"/>
      </w:pPr>
      <w:r>
        <w:rPr>
          <w:spacing w:val="-2"/>
        </w:rPr>
        <w:t>在第一次编写程序时由于忘记考虑可能出现有一个数组已经遍历完毕，而另一个数组还没有遍历完毕的情况，导致总是不能得到正确的输出，最后考虑到了这种情况完善了代码得到了正确的输出。</w:t>
      </w:r>
    </w:p>
    <w:p w14:paraId="4889EC32">
      <w:pPr>
        <w:pStyle w:val="4"/>
        <w:spacing w:before="1"/>
        <w:ind w:left="302"/>
      </w:pPr>
      <w:r>
        <w:rPr>
          <w:spacing w:val="-3"/>
        </w:rPr>
        <w:t>总的来说，第一题还是比较简单的，只需要正确遍历数组就可以完成。</w:t>
      </w:r>
    </w:p>
    <w:p w14:paraId="0559C255">
      <w:pPr>
        <w:spacing w:before="78"/>
        <w:ind w:left="120" w:right="0" w:firstLine="0"/>
        <w:jc w:val="left"/>
        <w:rPr>
          <w:rFonts w:hint="eastAsia" w:ascii="宋体" w:eastAsia="宋体"/>
          <w:b/>
          <w:sz w:val="18"/>
        </w:rPr>
      </w:pPr>
      <w:r>
        <w:rPr>
          <w:rFonts w:hint="eastAsia" w:ascii="宋体" w:eastAsia="宋体"/>
          <w:b/>
          <w:sz w:val="18"/>
        </w:rPr>
        <w:t>4</w:t>
      </w:r>
      <w:r>
        <w:rPr>
          <w:rFonts w:hint="eastAsia" w:ascii="宋体" w:eastAsia="宋体"/>
          <w:b/>
          <w:spacing w:val="-2"/>
          <w:sz w:val="18"/>
        </w:rPr>
        <w:t>、 运行界面。</w:t>
      </w:r>
    </w:p>
    <w:p w14:paraId="2FF927C0">
      <w:pPr>
        <w:spacing w:after="0"/>
        <w:jc w:val="left"/>
        <w:rPr>
          <w:rFonts w:hint="eastAsia" w:ascii="宋体" w:eastAsia="宋体"/>
          <w:sz w:val="18"/>
        </w:rPr>
        <w:sectPr>
          <w:pgSz w:w="11910" w:h="16840"/>
          <w:pgMar w:top="1400" w:right="1600" w:bottom="280" w:left="1680" w:header="720" w:footer="720" w:gutter="0"/>
          <w:cols w:space="720" w:num="1"/>
        </w:sectPr>
      </w:pPr>
    </w:p>
    <w:p w14:paraId="07FB695E">
      <w:pPr>
        <w:pStyle w:val="4"/>
        <w:spacing w:before="0"/>
        <w:ind w:left="480"/>
        <w:rPr>
          <w:rFonts w:ascii="宋体"/>
          <w:sz w:val="20"/>
        </w:rPr>
      </w:pPr>
      <w:r>
        <w:rPr>
          <w:rFonts w:ascii="宋体"/>
          <w:sz w:val="20"/>
        </w:rPr>
        <w:drawing>
          <wp:inline distT="0" distB="0" distL="0" distR="0">
            <wp:extent cx="4089400" cy="208153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4089466" cy="2081688"/>
                    </a:xfrm>
                    <a:prstGeom prst="rect">
                      <a:avLst/>
                    </a:prstGeom>
                  </pic:spPr>
                </pic:pic>
              </a:graphicData>
            </a:graphic>
          </wp:inline>
        </w:drawing>
      </w:r>
    </w:p>
    <w:p w14:paraId="40F71EAD">
      <w:pPr>
        <w:pStyle w:val="2"/>
        <w:spacing w:before="74"/>
      </w:pPr>
      <w:r>
        <w:rPr>
          <w:spacing w:val="-4"/>
        </w:rPr>
        <w:t>实验二：</w:t>
      </w:r>
    </w:p>
    <w:p w14:paraId="6A137EF0">
      <w:pPr>
        <w:pStyle w:val="3"/>
        <w:spacing w:before="58"/>
      </w:pPr>
      <w:r>
        <w:t>1</w:t>
      </w:r>
      <w:r>
        <w:rPr>
          <w:spacing w:val="-1"/>
        </w:rPr>
        <w:t>、说明如何使用你编写的程序；</w:t>
      </w:r>
    </w:p>
    <w:p w14:paraId="17A0C7C8">
      <w:pPr>
        <w:pStyle w:val="4"/>
        <w:ind w:left="480"/>
      </w:pPr>
      <w:r>
        <w:rPr>
          <w:spacing w:val="-6"/>
        </w:rPr>
        <w:t xml:space="preserve">首先输入 </w:t>
      </w:r>
      <w:r>
        <w:rPr>
          <w:spacing w:val="-2"/>
        </w:rPr>
        <w:t>n</w:t>
      </w:r>
      <w:r>
        <w:rPr>
          <w:spacing w:val="-3"/>
        </w:rPr>
        <w:t>，回车后即可得到输出。</w:t>
      </w:r>
    </w:p>
    <w:p w14:paraId="7BE9D2D6">
      <w:pPr>
        <w:pStyle w:val="3"/>
      </w:pPr>
      <w:r>
        <w:t>2</w:t>
      </w:r>
      <w:r>
        <w:rPr>
          <w:spacing w:val="-2"/>
        </w:rPr>
        <w:t>、测试结果与分析；</w:t>
      </w:r>
    </w:p>
    <w:p w14:paraId="54E527F8">
      <w:pPr>
        <w:pStyle w:val="4"/>
        <w:ind w:left="480"/>
      </w:pPr>
      <w:r>
        <w:rPr>
          <w:spacing w:val="-15"/>
        </w:rPr>
        <w:t xml:space="preserve">输入 </w:t>
      </w:r>
      <w:r>
        <w:rPr>
          <w:spacing w:val="-5"/>
        </w:rPr>
        <w:t>5；</w:t>
      </w:r>
    </w:p>
    <w:p w14:paraId="6EB83E15">
      <w:pPr>
        <w:pStyle w:val="4"/>
        <w:ind w:left="480"/>
      </w:pPr>
      <w:r>
        <w:rPr>
          <w:spacing w:val="-1"/>
        </w:rPr>
        <w:t>输出结果：</w:t>
      </w:r>
      <w:r>
        <w:rPr>
          <w:spacing w:val="-2"/>
        </w:rPr>
        <w:t>3.14159.</w:t>
      </w:r>
    </w:p>
    <w:p w14:paraId="35C71317">
      <w:pPr>
        <w:pStyle w:val="4"/>
        <w:ind w:left="480"/>
      </w:pPr>
      <w:r>
        <w:t>符合题目的要求。时间复杂度：O（k)</w:t>
      </w:r>
      <w:r>
        <w:rPr>
          <w:spacing w:val="-1"/>
        </w:rPr>
        <w:t xml:space="preserve">，与 </w:t>
      </w:r>
      <w:r>
        <w:t>n</w:t>
      </w:r>
      <w:r>
        <w:rPr>
          <w:spacing w:val="-14"/>
        </w:rPr>
        <w:t xml:space="preserve"> 有关。</w:t>
      </w:r>
    </w:p>
    <w:p w14:paraId="0182FC34">
      <w:pPr>
        <w:pStyle w:val="3"/>
      </w:pPr>
      <w:r>
        <w:t>3</w:t>
      </w:r>
      <w:r>
        <w:rPr>
          <w:spacing w:val="-1"/>
        </w:rPr>
        <w:t>、调试过程中遇到的问题是如何解决提以及对设计与实现的回顾讨论和分析；</w:t>
      </w:r>
    </w:p>
    <w:p w14:paraId="601423DD">
      <w:pPr>
        <w:pStyle w:val="4"/>
        <w:spacing w:line="319" w:lineRule="auto"/>
        <w:ind w:right="201" w:firstLine="369"/>
      </w:pPr>
      <w:r>
        <w:rPr>
          <w:spacing w:val="-2"/>
        </w:rPr>
        <w:t>第二题的难度较大，一开始拿到题目没有什么思路，后面也是请教了不少人，也在网上查阅了许多资料。主要的难点在于：</w:t>
      </w:r>
    </w:p>
    <w:p w14:paraId="3DF4F8A7">
      <w:pPr>
        <w:pStyle w:val="4"/>
        <w:spacing w:before="1" w:line="319" w:lineRule="auto"/>
        <w:ind w:right="105" w:firstLine="369"/>
      </w:pPr>
      <w:r>
        <w:t>实现大数的加、乘、除法运算，其中要正确处理进位等问题。个人认为加法和乘法比较相似，写起来</w:t>
      </w:r>
      <w:r>
        <w:rPr>
          <w:spacing w:val="-11"/>
        </w:rPr>
        <w:t xml:space="preserve">也相对容易，但是除法实现时稍微遇到了点困难。其次就是正确运用 </w:t>
      </w:r>
      <w:r>
        <w:rPr>
          <w:spacing w:val="1"/>
        </w:rPr>
        <w:t>p</w:t>
      </w:r>
      <w:r>
        <w:t>i</w:t>
      </w:r>
      <w:r>
        <w:rPr>
          <w:spacing w:val="-12"/>
        </w:rPr>
        <w:t xml:space="preserve"> 的计算公式，实现也是比较困难的。</w:t>
      </w:r>
      <w:r>
        <w:t>同时在创建链表时也容易出现错误，最后结束时还要确保所有的链表空间都得到了释放。</w:t>
      </w:r>
    </w:p>
    <w:p w14:paraId="24CF4CD1">
      <w:pPr>
        <w:spacing w:before="3"/>
        <w:ind w:left="120" w:right="0" w:firstLine="0"/>
        <w:jc w:val="left"/>
        <w:rPr>
          <w:rFonts w:hint="eastAsia" w:ascii="宋体" w:eastAsia="宋体"/>
          <w:b/>
          <w:sz w:val="18"/>
        </w:rPr>
      </w:pPr>
      <w:r>
        <w:rPr>
          <w:sz w:val="18"/>
        </w:rPr>
        <w:t>4、</w:t>
      </w:r>
      <w:r>
        <w:rPr>
          <w:rFonts w:hint="eastAsia" w:ascii="宋体" w:eastAsia="宋体"/>
          <w:b/>
          <w:spacing w:val="-2"/>
          <w:sz w:val="18"/>
        </w:rPr>
        <w:t>运行界面。</w:t>
      </w:r>
    </w:p>
    <w:p w14:paraId="50117405">
      <w:pPr>
        <w:pStyle w:val="4"/>
        <w:spacing w:before="0"/>
        <w:ind w:left="0"/>
        <w:rPr>
          <w:rFonts w:ascii="宋体"/>
          <w:b/>
          <w:sz w:val="5"/>
        </w:rPr>
      </w:pPr>
      <w:r>
        <w:drawing>
          <wp:anchor distT="0" distB="0" distL="0" distR="0" simplePos="0" relativeHeight="251665408" behindDoc="1" locked="0" layoutInCell="1" allowOverlap="1">
            <wp:simplePos x="0" y="0"/>
            <wp:positionH relativeFrom="page">
              <wp:posOffset>1371600</wp:posOffset>
            </wp:positionH>
            <wp:positionV relativeFrom="paragraph">
              <wp:posOffset>56515</wp:posOffset>
            </wp:positionV>
            <wp:extent cx="4848225" cy="92265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4848160" cy="922496"/>
                    </a:xfrm>
                    <a:prstGeom prst="rect">
                      <a:avLst/>
                    </a:prstGeom>
                  </pic:spPr>
                </pic:pic>
              </a:graphicData>
            </a:graphic>
          </wp:anchor>
        </w:drawing>
      </w:r>
    </w:p>
    <w:p w14:paraId="1DA9ABCB">
      <w:pPr>
        <w:pStyle w:val="2"/>
        <w:spacing w:before="77" w:line="273" w:lineRule="auto"/>
        <w:ind w:right="7236"/>
      </w:pPr>
      <w:r>
        <w:rPr>
          <w:color w:val="666666"/>
          <w:spacing w:val="-2"/>
        </w:rPr>
        <w:t>五、实验总结</w:t>
      </w:r>
      <w:r>
        <w:rPr>
          <w:spacing w:val="-4"/>
        </w:rPr>
        <w:t>实验一：</w:t>
      </w:r>
    </w:p>
    <w:p w14:paraId="1D74B86E">
      <w:pPr>
        <w:pStyle w:val="4"/>
        <w:spacing w:before="20" w:line="319" w:lineRule="auto"/>
        <w:ind w:right="203" w:firstLine="359"/>
        <w:jc w:val="both"/>
      </w:pPr>
      <w:r>
        <w:rPr>
          <w:spacing w:val="-2"/>
        </w:rPr>
        <w:t>实验一由于出现了一些小问题，导致多耗费了一点时间，但总体上来说还是比较简单的，不至于无从下手。主要遇到的错误就是在第一次编写程序时由于忘记考虑可能出现有一个数组已经遍历完毕，而另一个数组还没有遍历完毕的情况，导致总是不能得到正确的输出，最后考虑到了这种情况完善了代码得到了正确的输出。</w:t>
      </w:r>
    </w:p>
    <w:p w14:paraId="31A590B8">
      <w:pPr>
        <w:pStyle w:val="4"/>
        <w:spacing w:before="4"/>
        <w:ind w:left="480"/>
      </w:pPr>
      <w:r>
        <w:rPr>
          <w:spacing w:val="-1"/>
        </w:rPr>
        <w:t>这个问题让我认识到编写程序时应该思考清楚后再进行编写，将所有情况全部考虑清楚，防止出现错</w:t>
      </w:r>
    </w:p>
    <w:p w14:paraId="4BB5491E">
      <w:pPr>
        <w:pStyle w:val="4"/>
      </w:pPr>
      <w:r>
        <w:rPr>
          <w:spacing w:val="-5"/>
        </w:rPr>
        <w:t>误.</w:t>
      </w:r>
    </w:p>
    <w:p w14:paraId="5DD79B8B">
      <w:pPr>
        <w:pStyle w:val="2"/>
        <w:spacing w:before="59"/>
      </w:pPr>
      <w:r>
        <w:rPr>
          <w:spacing w:val="-4"/>
        </w:rPr>
        <w:t>实验二：</w:t>
      </w:r>
    </w:p>
    <w:p w14:paraId="61830412">
      <w:pPr>
        <w:pStyle w:val="4"/>
        <w:spacing w:before="58" w:line="319" w:lineRule="auto"/>
        <w:ind w:right="106" w:firstLine="316"/>
      </w:pPr>
      <w:r>
        <w:t>第二道题目的难度明显高于第一道题目，主要原因是对于链表操作的不熟悉，以及对高精度计算的理</w:t>
      </w:r>
      <w:r>
        <w:rPr>
          <w:spacing w:val="-10"/>
        </w:rPr>
        <w:t>解。通过这道题，加深了我对高精度计算的理解，同时通过利用双向循环链表，熟悉了链表初始化、遍历、</w:t>
      </w:r>
      <w:r>
        <w:t>内存释放等操作。</w:t>
      </w:r>
    </w:p>
    <w:p w14:paraId="2DB3DF1B">
      <w:pPr>
        <w:pStyle w:val="2"/>
        <w:spacing w:line="257" w:lineRule="exact"/>
      </w:pPr>
      <w:r>
        <w:rPr>
          <w:color w:val="800080"/>
          <w:spacing w:val="-2"/>
        </w:rPr>
        <w:t>教师评语：</w:t>
      </w:r>
    </w:p>
    <w:p w14:paraId="33AB731E">
      <w:pPr>
        <w:spacing w:after="0" w:line="257" w:lineRule="exact"/>
        <w:sectPr>
          <w:pgSz w:w="11910" w:h="16840"/>
          <w:pgMar w:top="1520" w:right="1600" w:bottom="280" w:left="1680" w:header="720" w:footer="720" w:gutter="0"/>
          <w:cols w:space="720" w:num="1"/>
        </w:sectPr>
      </w:pPr>
    </w:p>
    <w:p w14:paraId="7E2D4DE8">
      <w:pPr>
        <w:spacing w:before="41"/>
        <w:ind w:left="120" w:right="0" w:firstLine="0"/>
        <w:jc w:val="left"/>
        <w:rPr>
          <w:rFonts w:hint="eastAsia" w:ascii="宋体" w:eastAsia="宋体"/>
          <w:b/>
          <w:sz w:val="21"/>
        </w:rPr>
      </w:pPr>
      <w:r>
        <w:rPr>
          <w:rFonts w:hint="eastAsia" w:ascii="宋体" w:eastAsia="宋体"/>
          <w:b/>
          <w:color w:val="800080"/>
          <w:spacing w:val="-2"/>
          <w:sz w:val="21"/>
        </w:rPr>
        <w:t>实验成绩：</w:t>
      </w:r>
    </w:p>
    <w:p w14:paraId="4721CAA6">
      <w:pPr>
        <w:spacing w:before="79" w:line="240" w:lineRule="auto"/>
        <w:rPr>
          <w:rFonts w:ascii="宋体"/>
          <w:b/>
          <w:sz w:val="21"/>
        </w:rPr>
      </w:pPr>
      <w:r>
        <w:br w:type="column"/>
      </w:r>
    </w:p>
    <w:p w14:paraId="7455F796">
      <w:pPr>
        <w:spacing w:before="1" w:line="273" w:lineRule="auto"/>
        <w:ind w:left="540" w:right="928" w:hanging="420"/>
        <w:jc w:val="left"/>
        <w:rPr>
          <w:rFonts w:ascii="宋体" w:eastAsia="宋体"/>
          <w:sz w:val="21"/>
        </w:rPr>
      </w:pPr>
      <w:r>
        <w:rPr>
          <w:rFonts w:ascii="宋体" w:eastAsia="宋体"/>
          <w:color w:val="666666"/>
          <w:spacing w:val="-2"/>
          <w:sz w:val="21"/>
        </w:rPr>
        <w:t>指导教师签名：</w:t>
      </w:r>
      <w:r>
        <w:rPr>
          <w:rFonts w:ascii="宋体" w:eastAsia="宋体"/>
          <w:color w:val="666666"/>
          <w:spacing w:val="-4"/>
          <w:sz w:val="21"/>
        </w:rPr>
        <w:t>批阅日期：</w:t>
      </w:r>
    </w:p>
    <w:sectPr>
      <w:pgSz w:w="11910" w:h="16840"/>
      <w:pgMar w:top="1400" w:right="1600" w:bottom="280" w:left="1680" w:header="720" w:footer="720" w:gutter="0"/>
      <w:cols w:equalWidth="0" w:num="2">
        <w:col w:w="1217" w:space="4885"/>
        <w:col w:w="2528"/>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840" w:hanging="360"/>
        <w:jc w:val="left"/>
      </w:pPr>
      <w:rPr>
        <w:rFonts w:hint="default" w:ascii="楷体" w:hAnsi="楷体" w:eastAsia="楷体" w:cs="楷体"/>
        <w:b w:val="0"/>
        <w:bCs w:val="0"/>
        <w:i w:val="0"/>
        <w:iCs w:val="0"/>
        <w:spacing w:val="0"/>
        <w:w w:val="100"/>
        <w:sz w:val="18"/>
        <w:szCs w:val="18"/>
        <w:lang w:val="en-US" w:eastAsia="zh-CN" w:bidi="ar-SA"/>
      </w:rPr>
    </w:lvl>
    <w:lvl w:ilvl="1" w:tentative="0">
      <w:start w:val="0"/>
      <w:numFmt w:val="bullet"/>
      <w:lvlText w:val="•"/>
      <w:lvlJc w:val="left"/>
      <w:pPr>
        <w:ind w:left="1618" w:hanging="360"/>
      </w:pPr>
      <w:rPr>
        <w:rFonts w:hint="default"/>
        <w:lang w:val="en-US" w:eastAsia="zh-CN" w:bidi="ar-SA"/>
      </w:rPr>
    </w:lvl>
    <w:lvl w:ilvl="2" w:tentative="0">
      <w:start w:val="0"/>
      <w:numFmt w:val="bullet"/>
      <w:lvlText w:val="•"/>
      <w:lvlJc w:val="left"/>
      <w:pPr>
        <w:ind w:left="2397" w:hanging="360"/>
      </w:pPr>
      <w:rPr>
        <w:rFonts w:hint="default"/>
        <w:lang w:val="en-US" w:eastAsia="zh-CN" w:bidi="ar-SA"/>
      </w:rPr>
    </w:lvl>
    <w:lvl w:ilvl="3" w:tentative="0">
      <w:start w:val="0"/>
      <w:numFmt w:val="bullet"/>
      <w:lvlText w:val="•"/>
      <w:lvlJc w:val="left"/>
      <w:pPr>
        <w:ind w:left="3175" w:hanging="360"/>
      </w:pPr>
      <w:rPr>
        <w:rFonts w:hint="default"/>
        <w:lang w:val="en-US" w:eastAsia="zh-CN" w:bidi="ar-SA"/>
      </w:rPr>
    </w:lvl>
    <w:lvl w:ilvl="4" w:tentative="0">
      <w:start w:val="0"/>
      <w:numFmt w:val="bullet"/>
      <w:lvlText w:val="•"/>
      <w:lvlJc w:val="left"/>
      <w:pPr>
        <w:ind w:left="3954" w:hanging="360"/>
      </w:pPr>
      <w:rPr>
        <w:rFonts w:hint="default"/>
        <w:lang w:val="en-US" w:eastAsia="zh-CN" w:bidi="ar-SA"/>
      </w:rPr>
    </w:lvl>
    <w:lvl w:ilvl="5" w:tentative="0">
      <w:start w:val="0"/>
      <w:numFmt w:val="bullet"/>
      <w:lvlText w:val="•"/>
      <w:lvlJc w:val="left"/>
      <w:pPr>
        <w:ind w:left="4733" w:hanging="360"/>
      </w:pPr>
      <w:rPr>
        <w:rFonts w:hint="default"/>
        <w:lang w:val="en-US" w:eastAsia="zh-CN" w:bidi="ar-SA"/>
      </w:rPr>
    </w:lvl>
    <w:lvl w:ilvl="6" w:tentative="0">
      <w:start w:val="0"/>
      <w:numFmt w:val="bullet"/>
      <w:lvlText w:val="•"/>
      <w:lvlJc w:val="left"/>
      <w:pPr>
        <w:ind w:left="5511" w:hanging="360"/>
      </w:pPr>
      <w:rPr>
        <w:rFonts w:hint="default"/>
        <w:lang w:val="en-US" w:eastAsia="zh-CN" w:bidi="ar-SA"/>
      </w:rPr>
    </w:lvl>
    <w:lvl w:ilvl="7" w:tentative="0">
      <w:start w:val="0"/>
      <w:numFmt w:val="bullet"/>
      <w:lvlText w:val="•"/>
      <w:lvlJc w:val="left"/>
      <w:pPr>
        <w:ind w:left="6290" w:hanging="360"/>
      </w:pPr>
      <w:rPr>
        <w:rFonts w:hint="default"/>
        <w:lang w:val="en-US" w:eastAsia="zh-CN" w:bidi="ar-SA"/>
      </w:rPr>
    </w:lvl>
    <w:lvl w:ilvl="8" w:tentative="0">
      <w:start w:val="0"/>
      <w:numFmt w:val="bullet"/>
      <w:lvlText w:val="•"/>
      <w:lvlJc w:val="left"/>
      <w:pPr>
        <w:ind w:left="7069" w:hanging="360"/>
      </w:pPr>
      <w:rPr>
        <w:rFonts w:hint="default"/>
        <w:lang w:val="en-US" w:eastAsia="zh-CN" w:bidi="ar-SA"/>
      </w:rPr>
    </w:lvl>
  </w:abstractNum>
  <w:abstractNum w:abstractNumId="1">
    <w:nsid w:val="0053208E"/>
    <w:multiLevelType w:val="multilevel"/>
    <w:tmpl w:val="0053208E"/>
    <w:lvl w:ilvl="0" w:tentative="0">
      <w:start w:val="1"/>
      <w:numFmt w:val="decimal"/>
      <w:lvlText w:val="（%1）"/>
      <w:lvlJc w:val="left"/>
      <w:pPr>
        <w:ind w:left="572" w:hanging="453"/>
        <w:jc w:val="left"/>
      </w:pPr>
      <w:rPr>
        <w:rFonts w:hint="default" w:ascii="楷体" w:hAnsi="楷体" w:eastAsia="楷体" w:cs="楷体"/>
        <w:b w:val="0"/>
        <w:bCs w:val="0"/>
        <w:i w:val="0"/>
        <w:iCs w:val="0"/>
        <w:spacing w:val="0"/>
        <w:w w:val="100"/>
        <w:sz w:val="16"/>
        <w:szCs w:val="16"/>
        <w:lang w:val="en-US" w:eastAsia="zh-CN" w:bidi="ar-SA"/>
      </w:rPr>
    </w:lvl>
    <w:lvl w:ilvl="1" w:tentative="0">
      <w:start w:val="1"/>
      <w:numFmt w:val="decimal"/>
      <w:lvlText w:val="%2."/>
      <w:lvlJc w:val="left"/>
      <w:pPr>
        <w:ind w:left="840" w:hanging="360"/>
        <w:jc w:val="left"/>
      </w:pPr>
      <w:rPr>
        <w:rFonts w:hint="default" w:ascii="楷体" w:hAnsi="楷体" w:eastAsia="楷体" w:cs="楷体"/>
        <w:b w:val="0"/>
        <w:bCs w:val="0"/>
        <w:i w:val="0"/>
        <w:iCs w:val="0"/>
        <w:spacing w:val="0"/>
        <w:w w:val="100"/>
        <w:sz w:val="18"/>
        <w:szCs w:val="18"/>
        <w:lang w:val="en-US" w:eastAsia="zh-CN" w:bidi="ar-SA"/>
      </w:rPr>
    </w:lvl>
    <w:lvl w:ilvl="2" w:tentative="0">
      <w:start w:val="0"/>
      <w:numFmt w:val="bullet"/>
      <w:lvlText w:val="•"/>
      <w:lvlJc w:val="left"/>
      <w:pPr>
        <w:ind w:left="1705" w:hanging="360"/>
      </w:pPr>
      <w:rPr>
        <w:rFonts w:hint="default"/>
        <w:lang w:val="en-US" w:eastAsia="zh-CN" w:bidi="ar-SA"/>
      </w:rPr>
    </w:lvl>
    <w:lvl w:ilvl="3" w:tentative="0">
      <w:start w:val="0"/>
      <w:numFmt w:val="bullet"/>
      <w:lvlText w:val="•"/>
      <w:lvlJc w:val="left"/>
      <w:pPr>
        <w:ind w:left="2570" w:hanging="360"/>
      </w:pPr>
      <w:rPr>
        <w:rFonts w:hint="default"/>
        <w:lang w:val="en-US" w:eastAsia="zh-CN" w:bidi="ar-SA"/>
      </w:rPr>
    </w:lvl>
    <w:lvl w:ilvl="4" w:tentative="0">
      <w:start w:val="0"/>
      <w:numFmt w:val="bullet"/>
      <w:lvlText w:val="•"/>
      <w:lvlJc w:val="left"/>
      <w:pPr>
        <w:ind w:left="3435" w:hanging="360"/>
      </w:pPr>
      <w:rPr>
        <w:rFonts w:hint="default"/>
        <w:lang w:val="en-US" w:eastAsia="zh-CN" w:bidi="ar-SA"/>
      </w:rPr>
    </w:lvl>
    <w:lvl w:ilvl="5" w:tentative="0">
      <w:start w:val="0"/>
      <w:numFmt w:val="bullet"/>
      <w:lvlText w:val="•"/>
      <w:lvlJc w:val="left"/>
      <w:pPr>
        <w:ind w:left="4300" w:hanging="360"/>
      </w:pPr>
      <w:rPr>
        <w:rFonts w:hint="default"/>
        <w:lang w:val="en-US" w:eastAsia="zh-CN" w:bidi="ar-SA"/>
      </w:rPr>
    </w:lvl>
    <w:lvl w:ilvl="6" w:tentative="0">
      <w:start w:val="0"/>
      <w:numFmt w:val="bullet"/>
      <w:lvlText w:val="•"/>
      <w:lvlJc w:val="left"/>
      <w:pPr>
        <w:ind w:left="5165" w:hanging="360"/>
      </w:pPr>
      <w:rPr>
        <w:rFonts w:hint="default"/>
        <w:lang w:val="en-US" w:eastAsia="zh-CN" w:bidi="ar-SA"/>
      </w:rPr>
    </w:lvl>
    <w:lvl w:ilvl="7" w:tentative="0">
      <w:start w:val="0"/>
      <w:numFmt w:val="bullet"/>
      <w:lvlText w:val="•"/>
      <w:lvlJc w:val="left"/>
      <w:pPr>
        <w:ind w:left="6030" w:hanging="360"/>
      </w:pPr>
      <w:rPr>
        <w:rFonts w:hint="default"/>
        <w:lang w:val="en-US" w:eastAsia="zh-CN" w:bidi="ar-SA"/>
      </w:rPr>
    </w:lvl>
    <w:lvl w:ilvl="8" w:tentative="0">
      <w:start w:val="0"/>
      <w:numFmt w:val="bullet"/>
      <w:lvlText w:val="•"/>
      <w:lvlJc w:val="left"/>
      <w:pPr>
        <w:ind w:left="6896" w:hanging="360"/>
      </w:pPr>
      <w:rPr>
        <w:rFonts w:hint="default"/>
        <w:lang w:val="en-US" w:eastAsia="zh-CN" w:bidi="ar-SA"/>
      </w:rPr>
    </w:lvl>
  </w:abstractNum>
  <w:abstractNum w:abstractNumId="2">
    <w:nsid w:val="59ADCABA"/>
    <w:multiLevelType w:val="multilevel"/>
    <w:tmpl w:val="59ADCABA"/>
    <w:lvl w:ilvl="0" w:tentative="0">
      <w:start w:val="1"/>
      <w:numFmt w:val="decimal"/>
      <w:lvlText w:val="%1."/>
      <w:lvlJc w:val="left"/>
      <w:pPr>
        <w:ind w:left="840" w:hanging="360"/>
        <w:jc w:val="left"/>
      </w:pPr>
      <w:rPr>
        <w:rFonts w:hint="default" w:ascii="楷体" w:hAnsi="楷体" w:eastAsia="楷体" w:cs="楷体"/>
        <w:b w:val="0"/>
        <w:bCs w:val="0"/>
        <w:i w:val="0"/>
        <w:iCs w:val="0"/>
        <w:spacing w:val="0"/>
        <w:w w:val="100"/>
        <w:sz w:val="18"/>
        <w:szCs w:val="18"/>
        <w:lang w:val="en-US" w:eastAsia="zh-CN" w:bidi="ar-SA"/>
      </w:rPr>
    </w:lvl>
    <w:lvl w:ilvl="1" w:tentative="0">
      <w:start w:val="0"/>
      <w:numFmt w:val="bullet"/>
      <w:lvlText w:val="•"/>
      <w:lvlJc w:val="left"/>
      <w:pPr>
        <w:ind w:left="1618" w:hanging="360"/>
      </w:pPr>
      <w:rPr>
        <w:rFonts w:hint="default"/>
        <w:lang w:val="en-US" w:eastAsia="zh-CN" w:bidi="ar-SA"/>
      </w:rPr>
    </w:lvl>
    <w:lvl w:ilvl="2" w:tentative="0">
      <w:start w:val="0"/>
      <w:numFmt w:val="bullet"/>
      <w:lvlText w:val="•"/>
      <w:lvlJc w:val="left"/>
      <w:pPr>
        <w:ind w:left="2397" w:hanging="360"/>
      </w:pPr>
      <w:rPr>
        <w:rFonts w:hint="default"/>
        <w:lang w:val="en-US" w:eastAsia="zh-CN" w:bidi="ar-SA"/>
      </w:rPr>
    </w:lvl>
    <w:lvl w:ilvl="3" w:tentative="0">
      <w:start w:val="0"/>
      <w:numFmt w:val="bullet"/>
      <w:lvlText w:val="•"/>
      <w:lvlJc w:val="left"/>
      <w:pPr>
        <w:ind w:left="3175" w:hanging="360"/>
      </w:pPr>
      <w:rPr>
        <w:rFonts w:hint="default"/>
        <w:lang w:val="en-US" w:eastAsia="zh-CN" w:bidi="ar-SA"/>
      </w:rPr>
    </w:lvl>
    <w:lvl w:ilvl="4" w:tentative="0">
      <w:start w:val="0"/>
      <w:numFmt w:val="bullet"/>
      <w:lvlText w:val="•"/>
      <w:lvlJc w:val="left"/>
      <w:pPr>
        <w:ind w:left="3954" w:hanging="360"/>
      </w:pPr>
      <w:rPr>
        <w:rFonts w:hint="default"/>
        <w:lang w:val="en-US" w:eastAsia="zh-CN" w:bidi="ar-SA"/>
      </w:rPr>
    </w:lvl>
    <w:lvl w:ilvl="5" w:tentative="0">
      <w:start w:val="0"/>
      <w:numFmt w:val="bullet"/>
      <w:lvlText w:val="•"/>
      <w:lvlJc w:val="left"/>
      <w:pPr>
        <w:ind w:left="4733" w:hanging="360"/>
      </w:pPr>
      <w:rPr>
        <w:rFonts w:hint="default"/>
        <w:lang w:val="en-US" w:eastAsia="zh-CN" w:bidi="ar-SA"/>
      </w:rPr>
    </w:lvl>
    <w:lvl w:ilvl="6" w:tentative="0">
      <w:start w:val="0"/>
      <w:numFmt w:val="bullet"/>
      <w:lvlText w:val="•"/>
      <w:lvlJc w:val="left"/>
      <w:pPr>
        <w:ind w:left="5511" w:hanging="360"/>
      </w:pPr>
      <w:rPr>
        <w:rFonts w:hint="default"/>
        <w:lang w:val="en-US" w:eastAsia="zh-CN" w:bidi="ar-SA"/>
      </w:rPr>
    </w:lvl>
    <w:lvl w:ilvl="7" w:tentative="0">
      <w:start w:val="0"/>
      <w:numFmt w:val="bullet"/>
      <w:lvlText w:val="•"/>
      <w:lvlJc w:val="left"/>
      <w:pPr>
        <w:ind w:left="6290" w:hanging="360"/>
      </w:pPr>
      <w:rPr>
        <w:rFonts w:hint="default"/>
        <w:lang w:val="en-US" w:eastAsia="zh-CN" w:bidi="ar-SA"/>
      </w:rPr>
    </w:lvl>
    <w:lvl w:ilvl="8" w:tentative="0">
      <w:start w:val="0"/>
      <w:numFmt w:val="bullet"/>
      <w:lvlText w:val="•"/>
      <w:lvlJc w:val="left"/>
      <w:pPr>
        <w:ind w:left="7069" w:hanging="360"/>
      </w:pPr>
      <w:rPr>
        <w:rFonts w:hint="default"/>
        <w:lang w:val="en-US" w:eastAsia="zh-CN"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175812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楷体" w:hAnsi="楷体" w:eastAsia="楷体" w:cs="楷体"/>
      <w:sz w:val="22"/>
      <w:szCs w:val="22"/>
      <w:lang w:val="en-US" w:eastAsia="zh-CN" w:bidi="ar-SA"/>
    </w:rPr>
  </w:style>
  <w:style w:type="paragraph" w:styleId="2">
    <w:name w:val="heading 1"/>
    <w:basedOn w:val="1"/>
    <w:qFormat/>
    <w:uiPriority w:val="1"/>
    <w:pPr>
      <w:ind w:left="120"/>
      <w:outlineLvl w:val="1"/>
    </w:pPr>
    <w:rPr>
      <w:rFonts w:ascii="宋体" w:hAnsi="宋体" w:eastAsia="宋体" w:cs="宋体"/>
      <w:b/>
      <w:bCs/>
      <w:sz w:val="21"/>
      <w:szCs w:val="21"/>
      <w:lang w:val="en-US" w:eastAsia="zh-CN" w:bidi="ar-SA"/>
    </w:rPr>
  </w:style>
  <w:style w:type="paragraph" w:styleId="3">
    <w:name w:val="heading 2"/>
    <w:basedOn w:val="1"/>
    <w:qFormat/>
    <w:uiPriority w:val="1"/>
    <w:pPr>
      <w:spacing w:before="78"/>
      <w:ind w:left="120"/>
      <w:outlineLvl w:val="2"/>
    </w:pPr>
    <w:rPr>
      <w:rFonts w:ascii="宋体" w:hAnsi="宋体" w:eastAsia="宋体" w:cs="宋体"/>
      <w:b/>
      <w:bCs/>
      <w:sz w:val="18"/>
      <w:szCs w:val="18"/>
      <w:lang w:val="en-US" w:eastAsia="zh-CN" w:bidi="ar-SA"/>
    </w:rPr>
  </w:style>
  <w:style w:type="character" w:default="1" w:styleId="7">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spacing w:before="78"/>
      <w:ind w:left="120"/>
    </w:pPr>
    <w:rPr>
      <w:rFonts w:ascii="楷体" w:hAnsi="楷体" w:eastAsia="楷体" w:cs="楷体"/>
      <w:sz w:val="18"/>
      <w:szCs w:val="18"/>
      <w:lang w:val="en-US" w:eastAsia="zh-CN" w:bidi="ar-SA"/>
    </w:rPr>
  </w:style>
  <w:style w:type="paragraph" w:styleId="5">
    <w:name w:val="Title"/>
    <w:basedOn w:val="1"/>
    <w:qFormat/>
    <w:uiPriority w:val="1"/>
    <w:pPr>
      <w:spacing w:before="23"/>
      <w:ind w:right="78"/>
      <w:jc w:val="center"/>
    </w:pPr>
    <w:rPr>
      <w:rFonts w:ascii="宋体" w:hAnsi="宋体" w:eastAsia="宋体" w:cs="宋体"/>
      <w:sz w:val="32"/>
      <w:szCs w:val="32"/>
      <w:lang w:val="en-US" w:eastAsia="zh-CN" w:bidi="ar-SA"/>
    </w:rPr>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78"/>
      <w:ind w:left="839" w:hanging="359"/>
    </w:pPr>
    <w:rPr>
      <w:rFonts w:ascii="楷体" w:hAnsi="楷体" w:eastAsia="楷体" w:cs="楷体"/>
      <w:lang w:val="en-US" w:eastAsia="zh-CN" w:bidi="ar-SA"/>
    </w:rPr>
  </w:style>
  <w:style w:type="paragraph" w:customStyle="1" w:styleId="10">
    <w:name w:val="Table Paragraph"/>
    <w:basedOn w:val="1"/>
    <w:qFormat/>
    <w:uiPriority w:val="1"/>
    <w:rPr>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2824</Words>
  <Characters>3365</Characters>
  <TotalTime>0</TotalTime>
  <ScaleCrop>false</ScaleCrop>
  <LinksUpToDate>false</LinksUpToDate>
  <CharactersWithSpaces>3680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2026-08-08T05:23:00Z</dcterms:created>
  <dc:creator>dan</dc:creator>
  <cp:lastModifiedBy>张永和</cp:lastModifiedBy>
  <dcterms:modified xsi:type="dcterms:W3CDTF">2026-08-08T05:24:44Z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适用于 Microsoft 365</vt:lpwstr>
  </property>
  <property fmtid="{D5CDD505-2E9C-101B-9397-08002B2CF9AE}" pid="4" name="LastSaved">
    <vt:filetime>2026-08-08T00:00:00Z</vt:filetime>
  </property>
  <property fmtid="{D5CDD505-2E9C-101B-9397-08002B2CF9AE}" pid="5" name="Producer">
    <vt:lpwstr>Microsoft® Word 适用于 Microsoft 365</vt:lpwstr>
  </property>
  <property fmtid="{D5CDD505-2E9C-101B-9397-08002B2CF9AE}" pid="6" name="KSOTemplateDocerSaveRecord">
    <vt:lpwstr>eyJoZGlkIjoiZTcyMjUxMGEzOWUwMmQ2MTBkYjg1ZWRkYmY4NTc4NjciLCJ1c2VySWQiOiIxNjU5NDg5NDM1In0=</vt:lpwstr>
  </property>
  <property fmtid="{D5CDD505-2E9C-101B-9397-08002B2CF9AE}" pid="7" name="KSOProductBuildVer">
    <vt:lpwstr>2052-12.1.0.24031</vt:lpwstr>
  </property>
  <property fmtid="{D5CDD505-2E9C-101B-9397-08002B2CF9AE}" pid="8" name="ICV">
    <vt:lpwstr>E7F89756E1AC466399AC1661008F9744_12</vt:lpwstr>
  </property>
</Properties>
</file>